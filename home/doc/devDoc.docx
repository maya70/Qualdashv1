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EDF3953" w14:textId="5C4C176E" w:rsidR="005B0D14" w:rsidRPr="00B4604C" w:rsidRDefault="00436F1F" w:rsidP="00B4604C">
      <w:pPr>
        <w:rPr>
          <w:b/>
          <w:bCs/>
          <w:sz w:val="32"/>
          <w:szCs w:val="32"/>
        </w:rPr>
      </w:pPr>
      <w:r w:rsidRPr="00B4604C">
        <w:rPr>
          <w:b/>
          <w:bCs/>
          <w:sz w:val="32"/>
          <w:szCs w:val="32"/>
        </w:rPr>
        <w:t>QualDash</w:t>
      </w:r>
      <w:r w:rsidR="006A29BE">
        <w:rPr>
          <w:b/>
          <w:bCs/>
          <w:sz w:val="32"/>
          <w:szCs w:val="32"/>
        </w:rPr>
        <w:t xml:space="preserve"> 2.0</w:t>
      </w:r>
      <w:r w:rsidRPr="00B4604C">
        <w:rPr>
          <w:b/>
          <w:bCs/>
          <w:sz w:val="32"/>
          <w:szCs w:val="32"/>
        </w:rPr>
        <w:t xml:space="preserve"> Developer Documentation</w:t>
      </w:r>
    </w:p>
    <w:sdt>
      <w:sdtPr>
        <w:rPr>
          <w:rFonts w:asciiTheme="minorHAnsi" w:eastAsiaTheme="minorEastAsia" w:hAnsiTheme="minorHAnsi" w:cstheme="minorBidi"/>
          <w:b w:val="0"/>
          <w:bCs w:val="0"/>
          <w:smallCaps w:val="0"/>
          <w:color w:val="auto"/>
          <w:sz w:val="22"/>
          <w:szCs w:val="22"/>
        </w:rPr>
        <w:id w:val="1378278910"/>
        <w:docPartObj>
          <w:docPartGallery w:val="Table of Contents"/>
          <w:docPartUnique/>
        </w:docPartObj>
      </w:sdtPr>
      <w:sdtEndPr>
        <w:rPr>
          <w:noProof/>
        </w:rPr>
      </w:sdtEndPr>
      <w:sdtContent>
        <w:p w14:paraId="7BCDCE20" w14:textId="269B2628" w:rsidR="002007DA" w:rsidRDefault="002007DA">
          <w:pPr>
            <w:pStyle w:val="TOCHeading"/>
          </w:pPr>
          <w:r>
            <w:t>C</w:t>
          </w:r>
          <w:bookmarkStart w:id="0" w:name="_GoBack"/>
          <w:bookmarkEnd w:id="0"/>
          <w:r>
            <w:t>ontents</w:t>
          </w:r>
        </w:p>
        <w:p w14:paraId="4FB8C9D7" w14:textId="77777777" w:rsidR="00565CEC" w:rsidRDefault="002007DA">
          <w:pPr>
            <w:pStyle w:val="TOC1"/>
            <w:tabs>
              <w:tab w:val="left" w:pos="440"/>
              <w:tab w:val="right" w:leader="dot" w:pos="9016"/>
            </w:tabs>
            <w:rPr>
              <w:noProof/>
              <w:lang w:val="en-US"/>
            </w:rPr>
          </w:pPr>
          <w:r>
            <w:rPr>
              <w:b/>
              <w:bCs/>
              <w:noProof/>
            </w:rPr>
            <w:fldChar w:fldCharType="begin"/>
          </w:r>
          <w:r>
            <w:rPr>
              <w:b/>
              <w:bCs/>
              <w:noProof/>
            </w:rPr>
            <w:instrText xml:space="preserve"> TOC \o "1-8" \h \z \u </w:instrText>
          </w:r>
          <w:r>
            <w:rPr>
              <w:b/>
              <w:bCs/>
              <w:noProof/>
            </w:rPr>
            <w:fldChar w:fldCharType="separate"/>
          </w:r>
          <w:hyperlink w:anchor="_Toc29203162" w:history="1">
            <w:r w:rsidR="00565CEC" w:rsidRPr="007D3E05">
              <w:rPr>
                <w:rStyle w:val="Hyperlink"/>
                <w:noProof/>
              </w:rPr>
              <w:t>2</w:t>
            </w:r>
            <w:r w:rsidR="00565CEC">
              <w:rPr>
                <w:noProof/>
                <w:lang w:val="en-US"/>
              </w:rPr>
              <w:tab/>
            </w:r>
            <w:r w:rsidR="00565CEC" w:rsidRPr="007D3E05">
              <w:rPr>
                <w:rStyle w:val="Hyperlink"/>
                <w:noProof/>
              </w:rPr>
              <w:t>Overview</w:t>
            </w:r>
            <w:r w:rsidR="00565CEC">
              <w:rPr>
                <w:noProof/>
                <w:webHidden/>
              </w:rPr>
              <w:tab/>
            </w:r>
            <w:r w:rsidR="00565CEC">
              <w:rPr>
                <w:noProof/>
                <w:webHidden/>
              </w:rPr>
              <w:fldChar w:fldCharType="begin"/>
            </w:r>
            <w:r w:rsidR="00565CEC">
              <w:rPr>
                <w:noProof/>
                <w:webHidden/>
              </w:rPr>
              <w:instrText xml:space="preserve"> PAGEREF _Toc29203162 \h </w:instrText>
            </w:r>
            <w:r w:rsidR="00565CEC">
              <w:rPr>
                <w:noProof/>
                <w:webHidden/>
              </w:rPr>
            </w:r>
            <w:r w:rsidR="00565CEC">
              <w:rPr>
                <w:noProof/>
                <w:webHidden/>
              </w:rPr>
              <w:fldChar w:fldCharType="separate"/>
            </w:r>
            <w:r w:rsidR="00565CEC">
              <w:rPr>
                <w:noProof/>
                <w:webHidden/>
              </w:rPr>
              <w:t>2</w:t>
            </w:r>
            <w:r w:rsidR="00565CEC">
              <w:rPr>
                <w:noProof/>
                <w:webHidden/>
              </w:rPr>
              <w:fldChar w:fldCharType="end"/>
            </w:r>
          </w:hyperlink>
        </w:p>
        <w:p w14:paraId="7F241777" w14:textId="77777777" w:rsidR="00565CEC" w:rsidRDefault="00565CEC">
          <w:pPr>
            <w:pStyle w:val="TOC1"/>
            <w:tabs>
              <w:tab w:val="left" w:pos="440"/>
              <w:tab w:val="right" w:leader="dot" w:pos="9016"/>
            </w:tabs>
            <w:rPr>
              <w:noProof/>
              <w:lang w:val="en-US"/>
            </w:rPr>
          </w:pPr>
          <w:hyperlink w:anchor="_Toc29203163" w:history="1">
            <w:r w:rsidRPr="007D3E05">
              <w:rPr>
                <w:rStyle w:val="Hyperlink"/>
                <w:noProof/>
              </w:rPr>
              <w:t>3</w:t>
            </w:r>
            <w:r>
              <w:rPr>
                <w:noProof/>
                <w:lang w:val="en-US"/>
              </w:rPr>
              <w:tab/>
            </w:r>
            <w:r w:rsidRPr="007D3E05">
              <w:rPr>
                <w:rStyle w:val="Hyperlink"/>
                <w:noProof/>
              </w:rPr>
              <w:t>Browser Support</w:t>
            </w:r>
            <w:r>
              <w:rPr>
                <w:noProof/>
                <w:webHidden/>
              </w:rPr>
              <w:tab/>
            </w:r>
            <w:r>
              <w:rPr>
                <w:noProof/>
                <w:webHidden/>
              </w:rPr>
              <w:fldChar w:fldCharType="begin"/>
            </w:r>
            <w:r>
              <w:rPr>
                <w:noProof/>
                <w:webHidden/>
              </w:rPr>
              <w:instrText xml:space="preserve"> PAGEREF _Toc29203163 \h </w:instrText>
            </w:r>
            <w:r>
              <w:rPr>
                <w:noProof/>
                <w:webHidden/>
              </w:rPr>
            </w:r>
            <w:r>
              <w:rPr>
                <w:noProof/>
                <w:webHidden/>
              </w:rPr>
              <w:fldChar w:fldCharType="separate"/>
            </w:r>
            <w:r>
              <w:rPr>
                <w:noProof/>
                <w:webHidden/>
              </w:rPr>
              <w:t>2</w:t>
            </w:r>
            <w:r>
              <w:rPr>
                <w:noProof/>
                <w:webHidden/>
              </w:rPr>
              <w:fldChar w:fldCharType="end"/>
            </w:r>
          </w:hyperlink>
        </w:p>
        <w:p w14:paraId="26A532AF" w14:textId="77777777" w:rsidR="00565CEC" w:rsidRDefault="00565CEC">
          <w:pPr>
            <w:pStyle w:val="TOC1"/>
            <w:tabs>
              <w:tab w:val="left" w:pos="440"/>
              <w:tab w:val="right" w:leader="dot" w:pos="9016"/>
            </w:tabs>
            <w:rPr>
              <w:noProof/>
              <w:lang w:val="en-US"/>
            </w:rPr>
          </w:pPr>
          <w:hyperlink w:anchor="_Toc29203164" w:history="1">
            <w:r w:rsidRPr="007D3E05">
              <w:rPr>
                <w:rStyle w:val="Hyperlink"/>
                <w:noProof/>
              </w:rPr>
              <w:t>4</w:t>
            </w:r>
            <w:r>
              <w:rPr>
                <w:noProof/>
                <w:lang w:val="en-US"/>
              </w:rPr>
              <w:tab/>
            </w:r>
            <w:r w:rsidRPr="007D3E05">
              <w:rPr>
                <w:rStyle w:val="Hyperlink"/>
                <w:noProof/>
              </w:rPr>
              <w:t>User Interface</w:t>
            </w:r>
            <w:r>
              <w:rPr>
                <w:noProof/>
                <w:webHidden/>
              </w:rPr>
              <w:tab/>
            </w:r>
            <w:r>
              <w:rPr>
                <w:noProof/>
                <w:webHidden/>
              </w:rPr>
              <w:fldChar w:fldCharType="begin"/>
            </w:r>
            <w:r>
              <w:rPr>
                <w:noProof/>
                <w:webHidden/>
              </w:rPr>
              <w:instrText xml:space="preserve"> PAGEREF _Toc29203164 \h </w:instrText>
            </w:r>
            <w:r>
              <w:rPr>
                <w:noProof/>
                <w:webHidden/>
              </w:rPr>
            </w:r>
            <w:r>
              <w:rPr>
                <w:noProof/>
                <w:webHidden/>
              </w:rPr>
              <w:fldChar w:fldCharType="separate"/>
            </w:r>
            <w:r>
              <w:rPr>
                <w:noProof/>
                <w:webHidden/>
              </w:rPr>
              <w:t>3</w:t>
            </w:r>
            <w:r>
              <w:rPr>
                <w:noProof/>
                <w:webHidden/>
              </w:rPr>
              <w:fldChar w:fldCharType="end"/>
            </w:r>
          </w:hyperlink>
        </w:p>
        <w:p w14:paraId="2A962031" w14:textId="77777777" w:rsidR="00565CEC" w:rsidRDefault="00565CEC">
          <w:pPr>
            <w:pStyle w:val="TOC2"/>
            <w:tabs>
              <w:tab w:val="left" w:pos="880"/>
              <w:tab w:val="right" w:leader="dot" w:pos="9016"/>
            </w:tabs>
            <w:rPr>
              <w:noProof/>
              <w:lang w:val="en-US"/>
            </w:rPr>
          </w:pPr>
          <w:hyperlink w:anchor="_Toc29203165" w:history="1">
            <w:r w:rsidRPr="007D3E05">
              <w:rPr>
                <w:rStyle w:val="Hyperlink"/>
                <w:noProof/>
              </w:rPr>
              <w:t>4.1</w:t>
            </w:r>
            <w:r>
              <w:rPr>
                <w:noProof/>
                <w:lang w:val="en-US"/>
              </w:rPr>
              <w:tab/>
            </w:r>
            <w:r w:rsidRPr="007D3E05">
              <w:rPr>
                <w:rStyle w:val="Hyperlink"/>
                <w:noProof/>
              </w:rPr>
              <w:t>Getting started</w:t>
            </w:r>
            <w:r>
              <w:rPr>
                <w:noProof/>
                <w:webHidden/>
              </w:rPr>
              <w:tab/>
            </w:r>
            <w:r>
              <w:rPr>
                <w:noProof/>
                <w:webHidden/>
              </w:rPr>
              <w:fldChar w:fldCharType="begin"/>
            </w:r>
            <w:r>
              <w:rPr>
                <w:noProof/>
                <w:webHidden/>
              </w:rPr>
              <w:instrText xml:space="preserve"> PAGEREF _Toc29203165 \h </w:instrText>
            </w:r>
            <w:r>
              <w:rPr>
                <w:noProof/>
                <w:webHidden/>
              </w:rPr>
            </w:r>
            <w:r>
              <w:rPr>
                <w:noProof/>
                <w:webHidden/>
              </w:rPr>
              <w:fldChar w:fldCharType="separate"/>
            </w:r>
            <w:r>
              <w:rPr>
                <w:noProof/>
                <w:webHidden/>
              </w:rPr>
              <w:t>3</w:t>
            </w:r>
            <w:r>
              <w:rPr>
                <w:noProof/>
                <w:webHidden/>
              </w:rPr>
              <w:fldChar w:fldCharType="end"/>
            </w:r>
          </w:hyperlink>
        </w:p>
        <w:p w14:paraId="5C5DCF9E" w14:textId="77777777" w:rsidR="00565CEC" w:rsidRDefault="00565CEC">
          <w:pPr>
            <w:pStyle w:val="TOC2"/>
            <w:tabs>
              <w:tab w:val="left" w:pos="880"/>
              <w:tab w:val="right" w:leader="dot" w:pos="9016"/>
            </w:tabs>
            <w:rPr>
              <w:noProof/>
              <w:lang w:val="en-US"/>
            </w:rPr>
          </w:pPr>
          <w:hyperlink w:anchor="_Toc29203166" w:history="1">
            <w:r w:rsidRPr="007D3E05">
              <w:rPr>
                <w:rStyle w:val="Hyperlink"/>
                <w:noProof/>
              </w:rPr>
              <w:t>4.2</w:t>
            </w:r>
            <w:r>
              <w:rPr>
                <w:noProof/>
                <w:lang w:val="en-US"/>
              </w:rPr>
              <w:tab/>
            </w:r>
            <w:r w:rsidRPr="007D3E05">
              <w:rPr>
                <w:rStyle w:val="Hyperlink"/>
                <w:noProof/>
              </w:rPr>
              <w:t>The Home tab: main dashboard</w:t>
            </w:r>
            <w:r>
              <w:rPr>
                <w:noProof/>
                <w:webHidden/>
              </w:rPr>
              <w:tab/>
            </w:r>
            <w:r>
              <w:rPr>
                <w:noProof/>
                <w:webHidden/>
              </w:rPr>
              <w:fldChar w:fldCharType="begin"/>
            </w:r>
            <w:r>
              <w:rPr>
                <w:noProof/>
                <w:webHidden/>
              </w:rPr>
              <w:instrText xml:space="preserve"> PAGEREF _Toc29203166 \h </w:instrText>
            </w:r>
            <w:r>
              <w:rPr>
                <w:noProof/>
                <w:webHidden/>
              </w:rPr>
            </w:r>
            <w:r>
              <w:rPr>
                <w:noProof/>
                <w:webHidden/>
              </w:rPr>
              <w:fldChar w:fldCharType="separate"/>
            </w:r>
            <w:r>
              <w:rPr>
                <w:noProof/>
                <w:webHidden/>
              </w:rPr>
              <w:t>4</w:t>
            </w:r>
            <w:r>
              <w:rPr>
                <w:noProof/>
                <w:webHidden/>
              </w:rPr>
              <w:fldChar w:fldCharType="end"/>
            </w:r>
          </w:hyperlink>
        </w:p>
        <w:p w14:paraId="15F2B5BF" w14:textId="77777777" w:rsidR="00565CEC" w:rsidRDefault="00565CEC">
          <w:pPr>
            <w:pStyle w:val="TOC3"/>
            <w:tabs>
              <w:tab w:val="left" w:pos="1320"/>
              <w:tab w:val="right" w:leader="dot" w:pos="9016"/>
            </w:tabs>
            <w:rPr>
              <w:noProof/>
              <w:lang w:val="en-US"/>
            </w:rPr>
          </w:pPr>
          <w:hyperlink w:anchor="_Toc29203167" w:history="1">
            <w:r w:rsidRPr="007D3E05">
              <w:rPr>
                <w:rStyle w:val="Hyperlink"/>
                <w:noProof/>
              </w:rPr>
              <w:t>4.2.1</w:t>
            </w:r>
            <w:r>
              <w:rPr>
                <w:noProof/>
                <w:lang w:val="en-US"/>
              </w:rPr>
              <w:tab/>
            </w:r>
            <w:r w:rsidRPr="007D3E05">
              <w:rPr>
                <w:rStyle w:val="Hyperlink"/>
                <w:noProof/>
              </w:rPr>
              <w:t>Layout controls</w:t>
            </w:r>
            <w:r>
              <w:rPr>
                <w:noProof/>
                <w:webHidden/>
              </w:rPr>
              <w:tab/>
            </w:r>
            <w:r>
              <w:rPr>
                <w:noProof/>
                <w:webHidden/>
              </w:rPr>
              <w:fldChar w:fldCharType="begin"/>
            </w:r>
            <w:r>
              <w:rPr>
                <w:noProof/>
                <w:webHidden/>
              </w:rPr>
              <w:instrText xml:space="preserve"> PAGEREF _Toc29203167 \h </w:instrText>
            </w:r>
            <w:r>
              <w:rPr>
                <w:noProof/>
                <w:webHidden/>
              </w:rPr>
            </w:r>
            <w:r>
              <w:rPr>
                <w:noProof/>
                <w:webHidden/>
              </w:rPr>
              <w:fldChar w:fldCharType="separate"/>
            </w:r>
            <w:r>
              <w:rPr>
                <w:noProof/>
                <w:webHidden/>
              </w:rPr>
              <w:t>4</w:t>
            </w:r>
            <w:r>
              <w:rPr>
                <w:noProof/>
                <w:webHidden/>
              </w:rPr>
              <w:fldChar w:fldCharType="end"/>
            </w:r>
          </w:hyperlink>
        </w:p>
        <w:p w14:paraId="1B330F98" w14:textId="77777777" w:rsidR="00565CEC" w:rsidRDefault="00565CEC">
          <w:pPr>
            <w:pStyle w:val="TOC3"/>
            <w:tabs>
              <w:tab w:val="left" w:pos="1320"/>
              <w:tab w:val="right" w:leader="dot" w:pos="9016"/>
            </w:tabs>
            <w:rPr>
              <w:noProof/>
              <w:lang w:val="en-US"/>
            </w:rPr>
          </w:pPr>
          <w:hyperlink w:anchor="_Toc29203168" w:history="1">
            <w:r w:rsidRPr="007D3E05">
              <w:rPr>
                <w:rStyle w:val="Hyperlink"/>
                <w:noProof/>
              </w:rPr>
              <w:t>4.2.2</w:t>
            </w:r>
            <w:r>
              <w:rPr>
                <w:noProof/>
                <w:lang w:val="en-US"/>
              </w:rPr>
              <w:tab/>
            </w:r>
            <w:r w:rsidRPr="007D3E05">
              <w:rPr>
                <w:rStyle w:val="Hyperlink"/>
                <w:noProof/>
              </w:rPr>
              <w:t>Data Quality Pane</w:t>
            </w:r>
            <w:r>
              <w:rPr>
                <w:noProof/>
                <w:webHidden/>
              </w:rPr>
              <w:tab/>
            </w:r>
            <w:r>
              <w:rPr>
                <w:noProof/>
                <w:webHidden/>
              </w:rPr>
              <w:fldChar w:fldCharType="begin"/>
            </w:r>
            <w:r>
              <w:rPr>
                <w:noProof/>
                <w:webHidden/>
              </w:rPr>
              <w:instrText xml:space="preserve"> PAGEREF _Toc29203168 \h </w:instrText>
            </w:r>
            <w:r>
              <w:rPr>
                <w:noProof/>
                <w:webHidden/>
              </w:rPr>
            </w:r>
            <w:r>
              <w:rPr>
                <w:noProof/>
                <w:webHidden/>
              </w:rPr>
              <w:fldChar w:fldCharType="separate"/>
            </w:r>
            <w:r>
              <w:rPr>
                <w:noProof/>
                <w:webHidden/>
              </w:rPr>
              <w:t>5</w:t>
            </w:r>
            <w:r>
              <w:rPr>
                <w:noProof/>
                <w:webHidden/>
              </w:rPr>
              <w:fldChar w:fldCharType="end"/>
            </w:r>
          </w:hyperlink>
        </w:p>
        <w:p w14:paraId="10E9FE55" w14:textId="77777777" w:rsidR="00565CEC" w:rsidRDefault="00565CEC">
          <w:pPr>
            <w:pStyle w:val="TOC3"/>
            <w:tabs>
              <w:tab w:val="left" w:pos="1320"/>
              <w:tab w:val="right" w:leader="dot" w:pos="9016"/>
            </w:tabs>
            <w:rPr>
              <w:noProof/>
              <w:lang w:val="en-US"/>
            </w:rPr>
          </w:pPr>
          <w:hyperlink w:anchor="_Toc29203169" w:history="1">
            <w:r w:rsidRPr="007D3E05">
              <w:rPr>
                <w:rStyle w:val="Hyperlink"/>
                <w:noProof/>
              </w:rPr>
              <w:t>4.2.3</w:t>
            </w:r>
            <w:r>
              <w:rPr>
                <w:noProof/>
                <w:lang w:val="en-US"/>
              </w:rPr>
              <w:tab/>
            </w:r>
            <w:r w:rsidRPr="007D3E05">
              <w:rPr>
                <w:rStyle w:val="Hyperlink"/>
                <w:noProof/>
              </w:rPr>
              <w:t>QualCard: Default View</w:t>
            </w:r>
            <w:r>
              <w:rPr>
                <w:noProof/>
                <w:webHidden/>
              </w:rPr>
              <w:tab/>
            </w:r>
            <w:r>
              <w:rPr>
                <w:noProof/>
                <w:webHidden/>
              </w:rPr>
              <w:fldChar w:fldCharType="begin"/>
            </w:r>
            <w:r>
              <w:rPr>
                <w:noProof/>
                <w:webHidden/>
              </w:rPr>
              <w:instrText xml:space="preserve"> PAGEREF _Toc29203169 \h </w:instrText>
            </w:r>
            <w:r>
              <w:rPr>
                <w:noProof/>
                <w:webHidden/>
              </w:rPr>
            </w:r>
            <w:r>
              <w:rPr>
                <w:noProof/>
                <w:webHidden/>
              </w:rPr>
              <w:fldChar w:fldCharType="separate"/>
            </w:r>
            <w:r>
              <w:rPr>
                <w:noProof/>
                <w:webHidden/>
              </w:rPr>
              <w:t>6</w:t>
            </w:r>
            <w:r>
              <w:rPr>
                <w:noProof/>
                <w:webHidden/>
              </w:rPr>
              <w:fldChar w:fldCharType="end"/>
            </w:r>
          </w:hyperlink>
        </w:p>
        <w:p w14:paraId="7BCEBA9F" w14:textId="77777777" w:rsidR="00565CEC" w:rsidRDefault="00565CEC">
          <w:pPr>
            <w:pStyle w:val="TOC4"/>
            <w:tabs>
              <w:tab w:val="left" w:pos="1540"/>
              <w:tab w:val="right" w:leader="dot" w:pos="9016"/>
            </w:tabs>
            <w:rPr>
              <w:noProof/>
              <w:lang w:val="en-US"/>
            </w:rPr>
          </w:pPr>
          <w:hyperlink w:anchor="_Toc29203170" w:history="1">
            <w:r w:rsidRPr="007D3E05">
              <w:rPr>
                <w:rStyle w:val="Hyperlink"/>
                <w:noProof/>
              </w:rPr>
              <w:t>4.2.3.1</w:t>
            </w:r>
            <w:r>
              <w:rPr>
                <w:noProof/>
                <w:lang w:val="en-US"/>
              </w:rPr>
              <w:tab/>
            </w:r>
            <w:r w:rsidRPr="007D3E05">
              <w:rPr>
                <w:rStyle w:val="Hyperlink"/>
                <w:noProof/>
              </w:rPr>
              <w:t>Control Panel</w:t>
            </w:r>
            <w:r>
              <w:rPr>
                <w:noProof/>
                <w:webHidden/>
              </w:rPr>
              <w:tab/>
            </w:r>
            <w:r>
              <w:rPr>
                <w:noProof/>
                <w:webHidden/>
              </w:rPr>
              <w:fldChar w:fldCharType="begin"/>
            </w:r>
            <w:r>
              <w:rPr>
                <w:noProof/>
                <w:webHidden/>
              </w:rPr>
              <w:instrText xml:space="preserve"> PAGEREF _Toc29203170 \h </w:instrText>
            </w:r>
            <w:r>
              <w:rPr>
                <w:noProof/>
                <w:webHidden/>
              </w:rPr>
            </w:r>
            <w:r>
              <w:rPr>
                <w:noProof/>
                <w:webHidden/>
              </w:rPr>
              <w:fldChar w:fldCharType="separate"/>
            </w:r>
            <w:r>
              <w:rPr>
                <w:noProof/>
                <w:webHidden/>
              </w:rPr>
              <w:t>6</w:t>
            </w:r>
            <w:r>
              <w:rPr>
                <w:noProof/>
                <w:webHidden/>
              </w:rPr>
              <w:fldChar w:fldCharType="end"/>
            </w:r>
          </w:hyperlink>
        </w:p>
        <w:p w14:paraId="44DA6B5C" w14:textId="77777777" w:rsidR="00565CEC" w:rsidRDefault="00565CEC">
          <w:pPr>
            <w:pStyle w:val="TOC4"/>
            <w:tabs>
              <w:tab w:val="left" w:pos="1540"/>
              <w:tab w:val="right" w:leader="dot" w:pos="9016"/>
            </w:tabs>
            <w:rPr>
              <w:noProof/>
              <w:lang w:val="en-US"/>
            </w:rPr>
          </w:pPr>
          <w:hyperlink w:anchor="_Toc29203171" w:history="1">
            <w:r w:rsidRPr="007D3E05">
              <w:rPr>
                <w:rStyle w:val="Hyperlink"/>
                <w:noProof/>
              </w:rPr>
              <w:t>4.2.3.2</w:t>
            </w:r>
            <w:r>
              <w:rPr>
                <w:noProof/>
                <w:lang w:val="en-US"/>
              </w:rPr>
              <w:tab/>
            </w:r>
            <w:r w:rsidRPr="007D3E05">
              <w:rPr>
                <w:rStyle w:val="Hyperlink"/>
                <w:noProof/>
              </w:rPr>
              <w:t>Main View</w:t>
            </w:r>
            <w:r>
              <w:rPr>
                <w:noProof/>
                <w:webHidden/>
              </w:rPr>
              <w:tab/>
            </w:r>
            <w:r>
              <w:rPr>
                <w:noProof/>
                <w:webHidden/>
              </w:rPr>
              <w:fldChar w:fldCharType="begin"/>
            </w:r>
            <w:r>
              <w:rPr>
                <w:noProof/>
                <w:webHidden/>
              </w:rPr>
              <w:instrText xml:space="preserve"> PAGEREF _Toc29203171 \h </w:instrText>
            </w:r>
            <w:r>
              <w:rPr>
                <w:noProof/>
                <w:webHidden/>
              </w:rPr>
            </w:r>
            <w:r>
              <w:rPr>
                <w:noProof/>
                <w:webHidden/>
              </w:rPr>
              <w:fldChar w:fldCharType="separate"/>
            </w:r>
            <w:r>
              <w:rPr>
                <w:noProof/>
                <w:webHidden/>
              </w:rPr>
              <w:t>7</w:t>
            </w:r>
            <w:r>
              <w:rPr>
                <w:noProof/>
                <w:webHidden/>
              </w:rPr>
              <w:fldChar w:fldCharType="end"/>
            </w:r>
          </w:hyperlink>
        </w:p>
        <w:p w14:paraId="0A557D2B" w14:textId="77777777" w:rsidR="00565CEC" w:rsidRDefault="00565CEC">
          <w:pPr>
            <w:pStyle w:val="TOC5"/>
            <w:tabs>
              <w:tab w:val="right" w:leader="dot" w:pos="9016"/>
            </w:tabs>
            <w:rPr>
              <w:noProof/>
              <w:lang w:val="en-US"/>
            </w:rPr>
          </w:pPr>
          <w:hyperlink w:anchor="_Toc2920317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_Toc29203172 \h </w:instrText>
            </w:r>
            <w:r>
              <w:rPr>
                <w:noProof/>
                <w:webHidden/>
              </w:rPr>
            </w:r>
            <w:r>
              <w:rPr>
                <w:noProof/>
                <w:webHidden/>
              </w:rPr>
              <w:fldChar w:fldCharType="separate"/>
            </w:r>
            <w:r>
              <w:rPr>
                <w:noProof/>
                <w:webHidden/>
              </w:rPr>
              <w:t>7</w:t>
            </w:r>
            <w:r>
              <w:rPr>
                <w:noProof/>
                <w:webHidden/>
              </w:rPr>
              <w:fldChar w:fldCharType="end"/>
            </w:r>
          </w:hyperlink>
        </w:p>
        <w:p w14:paraId="0CAF9ECF" w14:textId="77777777" w:rsidR="00565CEC" w:rsidRDefault="00565CEC">
          <w:pPr>
            <w:pStyle w:val="TOC6"/>
            <w:tabs>
              <w:tab w:val="right" w:leader="dot" w:pos="9016"/>
            </w:tabs>
            <w:rPr>
              <w:noProof/>
              <w:lang w:val="en-US"/>
            </w:rPr>
          </w:pPr>
          <w:hyperlink w:anchor="_Toc29203173" w:history="1">
            <w:r w:rsidRPr="007D3E05">
              <w:rPr>
                <w:rStyle w:val="Hyperlink"/>
                <w:noProof/>
              </w:rPr>
              <w:t>Mark types:</w:t>
            </w:r>
            <w:r>
              <w:rPr>
                <w:noProof/>
                <w:webHidden/>
              </w:rPr>
              <w:tab/>
            </w:r>
            <w:r>
              <w:rPr>
                <w:noProof/>
                <w:webHidden/>
              </w:rPr>
              <w:fldChar w:fldCharType="begin"/>
            </w:r>
            <w:r>
              <w:rPr>
                <w:noProof/>
                <w:webHidden/>
              </w:rPr>
              <w:instrText xml:space="preserve"> PAGEREF _Toc29203173 \h </w:instrText>
            </w:r>
            <w:r>
              <w:rPr>
                <w:noProof/>
                <w:webHidden/>
              </w:rPr>
            </w:r>
            <w:r>
              <w:rPr>
                <w:noProof/>
                <w:webHidden/>
              </w:rPr>
              <w:fldChar w:fldCharType="separate"/>
            </w:r>
            <w:r>
              <w:rPr>
                <w:noProof/>
                <w:webHidden/>
              </w:rPr>
              <w:t>7</w:t>
            </w:r>
            <w:r>
              <w:rPr>
                <w:noProof/>
                <w:webHidden/>
              </w:rPr>
              <w:fldChar w:fldCharType="end"/>
            </w:r>
          </w:hyperlink>
        </w:p>
        <w:p w14:paraId="486C29EA" w14:textId="77777777" w:rsidR="00565CEC" w:rsidRDefault="00565CEC">
          <w:pPr>
            <w:pStyle w:val="TOC6"/>
            <w:tabs>
              <w:tab w:val="right" w:leader="dot" w:pos="9016"/>
            </w:tabs>
            <w:rPr>
              <w:noProof/>
              <w:lang w:val="en-US"/>
            </w:rPr>
          </w:pPr>
          <w:hyperlink w:anchor="_Toc29203174" w:history="1">
            <w:r w:rsidRPr="007D3E05">
              <w:rPr>
                <w:rStyle w:val="Hyperlink"/>
                <w:noProof/>
              </w:rPr>
              <w:t>Axes:</w:t>
            </w:r>
            <w:r>
              <w:rPr>
                <w:noProof/>
                <w:webHidden/>
              </w:rPr>
              <w:tab/>
            </w:r>
            <w:r>
              <w:rPr>
                <w:noProof/>
                <w:webHidden/>
              </w:rPr>
              <w:fldChar w:fldCharType="begin"/>
            </w:r>
            <w:r>
              <w:rPr>
                <w:noProof/>
                <w:webHidden/>
              </w:rPr>
              <w:instrText xml:space="preserve"> PAGEREF _Toc29203174 \h </w:instrText>
            </w:r>
            <w:r>
              <w:rPr>
                <w:noProof/>
                <w:webHidden/>
              </w:rPr>
            </w:r>
            <w:r>
              <w:rPr>
                <w:noProof/>
                <w:webHidden/>
              </w:rPr>
              <w:fldChar w:fldCharType="separate"/>
            </w:r>
            <w:r>
              <w:rPr>
                <w:noProof/>
                <w:webHidden/>
              </w:rPr>
              <w:t>7</w:t>
            </w:r>
            <w:r>
              <w:rPr>
                <w:noProof/>
                <w:webHidden/>
              </w:rPr>
              <w:fldChar w:fldCharType="end"/>
            </w:r>
          </w:hyperlink>
        </w:p>
        <w:p w14:paraId="7890D11E" w14:textId="77777777" w:rsidR="00565CEC" w:rsidRDefault="00565CEC">
          <w:pPr>
            <w:pStyle w:val="TOC6"/>
            <w:tabs>
              <w:tab w:val="right" w:leader="dot" w:pos="9016"/>
            </w:tabs>
            <w:rPr>
              <w:noProof/>
              <w:lang w:val="en-US"/>
            </w:rPr>
          </w:pPr>
          <w:hyperlink w:anchor="_Toc29203175" w:history="1">
            <w:r w:rsidRPr="007D3E05">
              <w:rPr>
                <w:rStyle w:val="Hyperlink"/>
                <w:noProof/>
              </w:rPr>
              <w:t>Colour</w:t>
            </w:r>
            <w:r>
              <w:rPr>
                <w:noProof/>
                <w:webHidden/>
              </w:rPr>
              <w:tab/>
            </w:r>
            <w:r>
              <w:rPr>
                <w:noProof/>
                <w:webHidden/>
              </w:rPr>
              <w:fldChar w:fldCharType="begin"/>
            </w:r>
            <w:r>
              <w:rPr>
                <w:noProof/>
                <w:webHidden/>
              </w:rPr>
              <w:instrText xml:space="preserve"> PAGEREF _Toc29203175 \h </w:instrText>
            </w:r>
            <w:r>
              <w:rPr>
                <w:noProof/>
                <w:webHidden/>
              </w:rPr>
            </w:r>
            <w:r>
              <w:rPr>
                <w:noProof/>
                <w:webHidden/>
              </w:rPr>
              <w:fldChar w:fldCharType="separate"/>
            </w:r>
            <w:r>
              <w:rPr>
                <w:noProof/>
                <w:webHidden/>
              </w:rPr>
              <w:t>8</w:t>
            </w:r>
            <w:r>
              <w:rPr>
                <w:noProof/>
                <w:webHidden/>
              </w:rPr>
              <w:fldChar w:fldCharType="end"/>
            </w:r>
          </w:hyperlink>
        </w:p>
        <w:p w14:paraId="66B3674E" w14:textId="77777777" w:rsidR="00565CEC" w:rsidRDefault="00565CEC">
          <w:pPr>
            <w:pStyle w:val="TOC5"/>
            <w:tabs>
              <w:tab w:val="right" w:leader="dot" w:pos="9016"/>
            </w:tabs>
            <w:rPr>
              <w:noProof/>
              <w:lang w:val="en-US"/>
            </w:rPr>
          </w:pPr>
          <w:hyperlink w:anchor="_Toc29203176"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_Toc29203176 \h </w:instrText>
            </w:r>
            <w:r>
              <w:rPr>
                <w:noProof/>
                <w:webHidden/>
              </w:rPr>
            </w:r>
            <w:r>
              <w:rPr>
                <w:noProof/>
                <w:webHidden/>
              </w:rPr>
              <w:fldChar w:fldCharType="separate"/>
            </w:r>
            <w:r>
              <w:rPr>
                <w:noProof/>
                <w:webHidden/>
              </w:rPr>
              <w:t>8</w:t>
            </w:r>
            <w:r>
              <w:rPr>
                <w:noProof/>
                <w:webHidden/>
              </w:rPr>
              <w:fldChar w:fldCharType="end"/>
            </w:r>
          </w:hyperlink>
        </w:p>
        <w:p w14:paraId="0B8EFB79" w14:textId="77777777" w:rsidR="00565CEC" w:rsidRDefault="00565CEC">
          <w:pPr>
            <w:pStyle w:val="TOC6"/>
            <w:tabs>
              <w:tab w:val="right" w:leader="dot" w:pos="9016"/>
            </w:tabs>
            <w:rPr>
              <w:noProof/>
              <w:lang w:val="en-US"/>
            </w:rPr>
          </w:pPr>
          <w:hyperlink w:anchor="_Toc29203177" w:history="1">
            <w:r w:rsidRPr="007D3E05">
              <w:rPr>
                <w:rStyle w:val="Hyperlink"/>
                <w:noProof/>
              </w:rPr>
              <w:t>Selection</w:t>
            </w:r>
            <w:r>
              <w:rPr>
                <w:noProof/>
                <w:webHidden/>
              </w:rPr>
              <w:tab/>
            </w:r>
            <w:r>
              <w:rPr>
                <w:noProof/>
                <w:webHidden/>
              </w:rPr>
              <w:fldChar w:fldCharType="begin"/>
            </w:r>
            <w:r>
              <w:rPr>
                <w:noProof/>
                <w:webHidden/>
              </w:rPr>
              <w:instrText xml:space="preserve"> PAGEREF _Toc29203177 \h </w:instrText>
            </w:r>
            <w:r>
              <w:rPr>
                <w:noProof/>
                <w:webHidden/>
              </w:rPr>
            </w:r>
            <w:r>
              <w:rPr>
                <w:noProof/>
                <w:webHidden/>
              </w:rPr>
              <w:fldChar w:fldCharType="separate"/>
            </w:r>
            <w:r>
              <w:rPr>
                <w:noProof/>
                <w:webHidden/>
              </w:rPr>
              <w:t>8</w:t>
            </w:r>
            <w:r>
              <w:rPr>
                <w:noProof/>
                <w:webHidden/>
              </w:rPr>
              <w:fldChar w:fldCharType="end"/>
            </w:r>
          </w:hyperlink>
        </w:p>
        <w:p w14:paraId="07520629" w14:textId="77777777" w:rsidR="00565CEC" w:rsidRDefault="00565CEC">
          <w:pPr>
            <w:pStyle w:val="TOC3"/>
            <w:tabs>
              <w:tab w:val="left" w:pos="1320"/>
              <w:tab w:val="right" w:leader="dot" w:pos="9016"/>
            </w:tabs>
            <w:rPr>
              <w:noProof/>
              <w:lang w:val="en-US"/>
            </w:rPr>
          </w:pPr>
          <w:hyperlink w:anchor="_Toc29203178" w:history="1">
            <w:r w:rsidRPr="007D3E05">
              <w:rPr>
                <w:rStyle w:val="Hyperlink"/>
                <w:noProof/>
              </w:rPr>
              <w:t>4.2.4</w:t>
            </w:r>
            <w:r>
              <w:rPr>
                <w:noProof/>
                <w:lang w:val="en-US"/>
              </w:rPr>
              <w:tab/>
            </w:r>
            <w:r w:rsidRPr="007D3E05">
              <w:rPr>
                <w:rStyle w:val="Hyperlink"/>
                <w:noProof/>
              </w:rPr>
              <w:t>QualCard: Expanded View</w:t>
            </w:r>
            <w:r>
              <w:rPr>
                <w:noProof/>
                <w:webHidden/>
              </w:rPr>
              <w:tab/>
            </w:r>
            <w:r>
              <w:rPr>
                <w:noProof/>
                <w:webHidden/>
              </w:rPr>
              <w:fldChar w:fldCharType="begin"/>
            </w:r>
            <w:r>
              <w:rPr>
                <w:noProof/>
                <w:webHidden/>
              </w:rPr>
              <w:instrText xml:space="preserve"> PAGEREF _Toc29203178 \h </w:instrText>
            </w:r>
            <w:r>
              <w:rPr>
                <w:noProof/>
                <w:webHidden/>
              </w:rPr>
            </w:r>
            <w:r>
              <w:rPr>
                <w:noProof/>
                <w:webHidden/>
              </w:rPr>
              <w:fldChar w:fldCharType="separate"/>
            </w:r>
            <w:r>
              <w:rPr>
                <w:noProof/>
                <w:webHidden/>
              </w:rPr>
              <w:t>8</w:t>
            </w:r>
            <w:r>
              <w:rPr>
                <w:noProof/>
                <w:webHidden/>
              </w:rPr>
              <w:fldChar w:fldCharType="end"/>
            </w:r>
          </w:hyperlink>
        </w:p>
        <w:p w14:paraId="70C30505" w14:textId="77777777" w:rsidR="00565CEC" w:rsidRDefault="00565CEC">
          <w:pPr>
            <w:pStyle w:val="TOC3"/>
            <w:tabs>
              <w:tab w:val="left" w:pos="1320"/>
              <w:tab w:val="right" w:leader="dot" w:pos="9016"/>
            </w:tabs>
            <w:rPr>
              <w:noProof/>
              <w:lang w:val="en-US"/>
            </w:rPr>
          </w:pPr>
          <w:hyperlink w:anchor="_Toc29203179" w:history="1">
            <w:r w:rsidRPr="007D3E05">
              <w:rPr>
                <w:rStyle w:val="Hyperlink"/>
                <w:noProof/>
              </w:rPr>
              <w:t>4.2.5</w:t>
            </w:r>
            <w:r>
              <w:rPr>
                <w:noProof/>
                <w:lang w:val="en-US"/>
              </w:rPr>
              <w:tab/>
            </w:r>
            <w:r w:rsidRPr="007D3E05">
              <w:rPr>
                <w:rStyle w:val="Hyperlink"/>
                <w:noProof/>
              </w:rPr>
              <w:t>QualCard Sub-views</w:t>
            </w:r>
            <w:r>
              <w:rPr>
                <w:noProof/>
                <w:webHidden/>
              </w:rPr>
              <w:tab/>
            </w:r>
            <w:r>
              <w:rPr>
                <w:noProof/>
                <w:webHidden/>
              </w:rPr>
              <w:fldChar w:fldCharType="begin"/>
            </w:r>
            <w:r>
              <w:rPr>
                <w:noProof/>
                <w:webHidden/>
              </w:rPr>
              <w:instrText xml:space="preserve"> PAGEREF _Toc29203179 \h </w:instrText>
            </w:r>
            <w:r>
              <w:rPr>
                <w:noProof/>
                <w:webHidden/>
              </w:rPr>
            </w:r>
            <w:r>
              <w:rPr>
                <w:noProof/>
                <w:webHidden/>
              </w:rPr>
              <w:fldChar w:fldCharType="separate"/>
            </w:r>
            <w:r>
              <w:rPr>
                <w:noProof/>
                <w:webHidden/>
              </w:rPr>
              <w:t>10</w:t>
            </w:r>
            <w:r>
              <w:rPr>
                <w:noProof/>
                <w:webHidden/>
              </w:rPr>
              <w:fldChar w:fldCharType="end"/>
            </w:r>
          </w:hyperlink>
        </w:p>
        <w:p w14:paraId="04A47E84" w14:textId="77777777" w:rsidR="00565CEC" w:rsidRDefault="00565CEC">
          <w:pPr>
            <w:pStyle w:val="TOC4"/>
            <w:tabs>
              <w:tab w:val="left" w:pos="1540"/>
              <w:tab w:val="right" w:leader="dot" w:pos="9016"/>
            </w:tabs>
            <w:rPr>
              <w:noProof/>
              <w:lang w:val="en-US"/>
            </w:rPr>
          </w:pPr>
          <w:hyperlink w:anchor="_Toc29203180" w:history="1">
            <w:r w:rsidRPr="007D3E05">
              <w:rPr>
                <w:rStyle w:val="Hyperlink"/>
                <w:noProof/>
              </w:rPr>
              <w:t>4.2.5.1</w:t>
            </w:r>
            <w:r>
              <w:rPr>
                <w:noProof/>
                <w:lang w:val="en-US"/>
              </w:rPr>
              <w:tab/>
            </w:r>
            <w:r w:rsidRPr="007D3E05">
              <w:rPr>
                <w:rStyle w:val="Hyperlink"/>
                <w:noProof/>
              </w:rPr>
              <w:t>The Pie sub-view</w:t>
            </w:r>
            <w:r>
              <w:rPr>
                <w:noProof/>
                <w:webHidden/>
              </w:rPr>
              <w:tab/>
            </w:r>
            <w:r>
              <w:rPr>
                <w:noProof/>
                <w:webHidden/>
              </w:rPr>
              <w:fldChar w:fldCharType="begin"/>
            </w:r>
            <w:r>
              <w:rPr>
                <w:noProof/>
                <w:webHidden/>
              </w:rPr>
              <w:instrText xml:space="preserve"> PAGEREF _Toc29203180 \h </w:instrText>
            </w:r>
            <w:r>
              <w:rPr>
                <w:noProof/>
                <w:webHidden/>
              </w:rPr>
            </w:r>
            <w:r>
              <w:rPr>
                <w:noProof/>
                <w:webHidden/>
              </w:rPr>
              <w:fldChar w:fldCharType="separate"/>
            </w:r>
            <w:r>
              <w:rPr>
                <w:noProof/>
                <w:webHidden/>
              </w:rPr>
              <w:t>10</w:t>
            </w:r>
            <w:r>
              <w:rPr>
                <w:noProof/>
                <w:webHidden/>
              </w:rPr>
              <w:fldChar w:fldCharType="end"/>
            </w:r>
          </w:hyperlink>
        </w:p>
        <w:p w14:paraId="35963E6F" w14:textId="77777777" w:rsidR="00565CEC" w:rsidRDefault="00565CEC">
          <w:pPr>
            <w:pStyle w:val="TOC5"/>
            <w:tabs>
              <w:tab w:val="right" w:leader="dot" w:pos="9016"/>
            </w:tabs>
            <w:rPr>
              <w:noProof/>
              <w:lang w:val="en-US"/>
            </w:rPr>
          </w:pPr>
          <w:hyperlink w:anchor="_Toc29203181" w:history="1">
            <w:r w:rsidRPr="007D3E05">
              <w:rPr>
                <w:rStyle w:val="Hyperlink"/>
                <w:noProof/>
              </w:rPr>
              <w:t>GUI Customization</w:t>
            </w:r>
            <w:r>
              <w:rPr>
                <w:noProof/>
                <w:webHidden/>
              </w:rPr>
              <w:tab/>
            </w:r>
            <w:r>
              <w:rPr>
                <w:noProof/>
                <w:webHidden/>
              </w:rPr>
              <w:fldChar w:fldCharType="begin"/>
            </w:r>
            <w:r>
              <w:rPr>
                <w:noProof/>
                <w:webHidden/>
              </w:rPr>
              <w:instrText xml:space="preserve"> PAGEREF _Toc29203181 \h </w:instrText>
            </w:r>
            <w:r>
              <w:rPr>
                <w:noProof/>
                <w:webHidden/>
              </w:rPr>
            </w:r>
            <w:r>
              <w:rPr>
                <w:noProof/>
                <w:webHidden/>
              </w:rPr>
              <w:fldChar w:fldCharType="separate"/>
            </w:r>
            <w:r>
              <w:rPr>
                <w:noProof/>
                <w:webHidden/>
              </w:rPr>
              <w:t>10</w:t>
            </w:r>
            <w:r>
              <w:rPr>
                <w:noProof/>
                <w:webHidden/>
              </w:rPr>
              <w:fldChar w:fldCharType="end"/>
            </w:r>
          </w:hyperlink>
        </w:p>
        <w:p w14:paraId="5FE5EFCE" w14:textId="77777777" w:rsidR="00565CEC" w:rsidRDefault="00565CEC">
          <w:pPr>
            <w:pStyle w:val="TOC5"/>
            <w:tabs>
              <w:tab w:val="right" w:leader="dot" w:pos="9016"/>
            </w:tabs>
            <w:rPr>
              <w:noProof/>
              <w:lang w:val="en-US"/>
            </w:rPr>
          </w:pPr>
          <w:hyperlink w:anchor="_Toc2920318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_Toc29203182 \h </w:instrText>
            </w:r>
            <w:r>
              <w:rPr>
                <w:noProof/>
                <w:webHidden/>
              </w:rPr>
            </w:r>
            <w:r>
              <w:rPr>
                <w:noProof/>
                <w:webHidden/>
              </w:rPr>
              <w:fldChar w:fldCharType="separate"/>
            </w:r>
            <w:r>
              <w:rPr>
                <w:noProof/>
                <w:webHidden/>
              </w:rPr>
              <w:t>12</w:t>
            </w:r>
            <w:r>
              <w:rPr>
                <w:noProof/>
                <w:webHidden/>
              </w:rPr>
              <w:fldChar w:fldCharType="end"/>
            </w:r>
          </w:hyperlink>
        </w:p>
        <w:p w14:paraId="132D969E" w14:textId="77777777" w:rsidR="00565CEC" w:rsidRDefault="00565CEC">
          <w:pPr>
            <w:pStyle w:val="TOC6"/>
            <w:tabs>
              <w:tab w:val="right" w:leader="dot" w:pos="9016"/>
            </w:tabs>
            <w:rPr>
              <w:noProof/>
              <w:lang w:val="en-US"/>
            </w:rPr>
          </w:pPr>
          <w:hyperlink w:anchor="_Toc29203183" w:history="1">
            <w:r w:rsidRPr="007D3E05">
              <w:rPr>
                <w:rStyle w:val="Hyperlink"/>
                <w:noProof/>
              </w:rPr>
              <w:t>Mark type</w:t>
            </w:r>
            <w:r>
              <w:rPr>
                <w:noProof/>
                <w:webHidden/>
              </w:rPr>
              <w:tab/>
            </w:r>
            <w:r>
              <w:rPr>
                <w:noProof/>
                <w:webHidden/>
              </w:rPr>
              <w:fldChar w:fldCharType="begin"/>
            </w:r>
            <w:r>
              <w:rPr>
                <w:noProof/>
                <w:webHidden/>
              </w:rPr>
              <w:instrText xml:space="preserve"> PAGEREF _Toc29203183 \h </w:instrText>
            </w:r>
            <w:r>
              <w:rPr>
                <w:noProof/>
                <w:webHidden/>
              </w:rPr>
            </w:r>
            <w:r>
              <w:rPr>
                <w:noProof/>
                <w:webHidden/>
              </w:rPr>
              <w:fldChar w:fldCharType="separate"/>
            </w:r>
            <w:r>
              <w:rPr>
                <w:noProof/>
                <w:webHidden/>
              </w:rPr>
              <w:t>12</w:t>
            </w:r>
            <w:r>
              <w:rPr>
                <w:noProof/>
                <w:webHidden/>
              </w:rPr>
              <w:fldChar w:fldCharType="end"/>
            </w:r>
          </w:hyperlink>
        </w:p>
        <w:p w14:paraId="56F7EAA3" w14:textId="77777777" w:rsidR="00565CEC" w:rsidRDefault="00565CEC">
          <w:pPr>
            <w:pStyle w:val="TOC6"/>
            <w:tabs>
              <w:tab w:val="right" w:leader="dot" w:pos="9016"/>
            </w:tabs>
            <w:rPr>
              <w:noProof/>
              <w:lang w:val="en-US"/>
            </w:rPr>
          </w:pPr>
          <w:hyperlink w:anchor="_Toc29203184" w:history="1">
            <w:r w:rsidRPr="007D3E05">
              <w:rPr>
                <w:rStyle w:val="Hyperlink"/>
                <w:noProof/>
              </w:rPr>
              <w:t>Axes</w:t>
            </w:r>
            <w:r>
              <w:rPr>
                <w:noProof/>
                <w:webHidden/>
              </w:rPr>
              <w:tab/>
            </w:r>
            <w:r>
              <w:rPr>
                <w:noProof/>
                <w:webHidden/>
              </w:rPr>
              <w:fldChar w:fldCharType="begin"/>
            </w:r>
            <w:r>
              <w:rPr>
                <w:noProof/>
                <w:webHidden/>
              </w:rPr>
              <w:instrText xml:space="preserve"> PAGEREF _Toc29203184 \h </w:instrText>
            </w:r>
            <w:r>
              <w:rPr>
                <w:noProof/>
                <w:webHidden/>
              </w:rPr>
            </w:r>
            <w:r>
              <w:rPr>
                <w:noProof/>
                <w:webHidden/>
              </w:rPr>
              <w:fldChar w:fldCharType="separate"/>
            </w:r>
            <w:r>
              <w:rPr>
                <w:noProof/>
                <w:webHidden/>
              </w:rPr>
              <w:t>12</w:t>
            </w:r>
            <w:r>
              <w:rPr>
                <w:noProof/>
                <w:webHidden/>
              </w:rPr>
              <w:fldChar w:fldCharType="end"/>
            </w:r>
          </w:hyperlink>
        </w:p>
        <w:p w14:paraId="7FF154BD" w14:textId="77777777" w:rsidR="00565CEC" w:rsidRDefault="00565CEC">
          <w:pPr>
            <w:pStyle w:val="TOC6"/>
            <w:tabs>
              <w:tab w:val="right" w:leader="dot" w:pos="9016"/>
            </w:tabs>
            <w:rPr>
              <w:noProof/>
              <w:lang w:val="en-US"/>
            </w:rPr>
          </w:pPr>
          <w:hyperlink w:anchor="_Toc29203185" w:history="1">
            <w:r w:rsidRPr="007D3E05">
              <w:rPr>
                <w:rStyle w:val="Hyperlink"/>
                <w:noProof/>
              </w:rPr>
              <w:t>Colour</w:t>
            </w:r>
            <w:r>
              <w:rPr>
                <w:noProof/>
                <w:webHidden/>
              </w:rPr>
              <w:tab/>
            </w:r>
            <w:r>
              <w:rPr>
                <w:noProof/>
                <w:webHidden/>
              </w:rPr>
              <w:fldChar w:fldCharType="begin"/>
            </w:r>
            <w:r>
              <w:rPr>
                <w:noProof/>
                <w:webHidden/>
              </w:rPr>
              <w:instrText xml:space="preserve"> PAGEREF _Toc29203185 \h </w:instrText>
            </w:r>
            <w:r>
              <w:rPr>
                <w:noProof/>
                <w:webHidden/>
              </w:rPr>
            </w:r>
            <w:r>
              <w:rPr>
                <w:noProof/>
                <w:webHidden/>
              </w:rPr>
              <w:fldChar w:fldCharType="separate"/>
            </w:r>
            <w:r>
              <w:rPr>
                <w:noProof/>
                <w:webHidden/>
              </w:rPr>
              <w:t>12</w:t>
            </w:r>
            <w:r>
              <w:rPr>
                <w:noProof/>
                <w:webHidden/>
              </w:rPr>
              <w:fldChar w:fldCharType="end"/>
            </w:r>
          </w:hyperlink>
        </w:p>
        <w:p w14:paraId="684CDB95" w14:textId="77777777" w:rsidR="00565CEC" w:rsidRDefault="00565CEC">
          <w:pPr>
            <w:pStyle w:val="TOC6"/>
            <w:tabs>
              <w:tab w:val="right" w:leader="dot" w:pos="9016"/>
            </w:tabs>
            <w:rPr>
              <w:noProof/>
              <w:lang w:val="en-US"/>
            </w:rPr>
          </w:pPr>
          <w:hyperlink w:anchor="_Toc29203186" w:history="1">
            <w:r w:rsidRPr="007D3E05">
              <w:rPr>
                <w:rStyle w:val="Hyperlink"/>
                <w:noProof/>
              </w:rPr>
              <w:t>Labels</w:t>
            </w:r>
            <w:r>
              <w:rPr>
                <w:noProof/>
                <w:webHidden/>
              </w:rPr>
              <w:tab/>
            </w:r>
            <w:r>
              <w:rPr>
                <w:noProof/>
                <w:webHidden/>
              </w:rPr>
              <w:fldChar w:fldCharType="begin"/>
            </w:r>
            <w:r>
              <w:rPr>
                <w:noProof/>
                <w:webHidden/>
              </w:rPr>
              <w:instrText xml:space="preserve"> PAGEREF _Toc29203186 \h </w:instrText>
            </w:r>
            <w:r>
              <w:rPr>
                <w:noProof/>
                <w:webHidden/>
              </w:rPr>
            </w:r>
            <w:r>
              <w:rPr>
                <w:noProof/>
                <w:webHidden/>
              </w:rPr>
              <w:fldChar w:fldCharType="separate"/>
            </w:r>
            <w:r>
              <w:rPr>
                <w:noProof/>
                <w:webHidden/>
              </w:rPr>
              <w:t>12</w:t>
            </w:r>
            <w:r>
              <w:rPr>
                <w:noProof/>
                <w:webHidden/>
              </w:rPr>
              <w:fldChar w:fldCharType="end"/>
            </w:r>
          </w:hyperlink>
        </w:p>
        <w:p w14:paraId="6790C5F5" w14:textId="77777777" w:rsidR="00565CEC" w:rsidRDefault="00565CEC">
          <w:pPr>
            <w:pStyle w:val="TOC5"/>
            <w:tabs>
              <w:tab w:val="right" w:leader="dot" w:pos="9016"/>
            </w:tabs>
            <w:rPr>
              <w:noProof/>
              <w:lang w:val="en-US"/>
            </w:rPr>
          </w:pPr>
          <w:hyperlink w:anchor="_Toc29203187"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_Toc29203187 \h </w:instrText>
            </w:r>
            <w:r>
              <w:rPr>
                <w:noProof/>
                <w:webHidden/>
              </w:rPr>
            </w:r>
            <w:r>
              <w:rPr>
                <w:noProof/>
                <w:webHidden/>
              </w:rPr>
              <w:fldChar w:fldCharType="separate"/>
            </w:r>
            <w:r>
              <w:rPr>
                <w:noProof/>
                <w:webHidden/>
              </w:rPr>
              <w:t>12</w:t>
            </w:r>
            <w:r>
              <w:rPr>
                <w:noProof/>
                <w:webHidden/>
              </w:rPr>
              <w:fldChar w:fldCharType="end"/>
            </w:r>
          </w:hyperlink>
        </w:p>
        <w:p w14:paraId="3807383F" w14:textId="77777777" w:rsidR="00565CEC" w:rsidRDefault="00565CEC">
          <w:pPr>
            <w:pStyle w:val="TOC6"/>
            <w:tabs>
              <w:tab w:val="right" w:leader="dot" w:pos="9016"/>
            </w:tabs>
            <w:rPr>
              <w:noProof/>
              <w:lang w:val="en-US"/>
            </w:rPr>
          </w:pPr>
          <w:hyperlink w:anchor="_Toc29203188" w:history="1">
            <w:r w:rsidRPr="007D3E05">
              <w:rPr>
                <w:rStyle w:val="Hyperlink"/>
                <w:noProof/>
              </w:rPr>
              <w:t>Mouse hover:</w:t>
            </w:r>
            <w:r>
              <w:rPr>
                <w:noProof/>
                <w:webHidden/>
              </w:rPr>
              <w:tab/>
            </w:r>
            <w:r>
              <w:rPr>
                <w:noProof/>
                <w:webHidden/>
              </w:rPr>
              <w:fldChar w:fldCharType="begin"/>
            </w:r>
            <w:r>
              <w:rPr>
                <w:noProof/>
                <w:webHidden/>
              </w:rPr>
              <w:instrText xml:space="preserve"> PAGEREF _Toc29203188 \h </w:instrText>
            </w:r>
            <w:r>
              <w:rPr>
                <w:noProof/>
                <w:webHidden/>
              </w:rPr>
            </w:r>
            <w:r>
              <w:rPr>
                <w:noProof/>
                <w:webHidden/>
              </w:rPr>
              <w:fldChar w:fldCharType="separate"/>
            </w:r>
            <w:r>
              <w:rPr>
                <w:noProof/>
                <w:webHidden/>
              </w:rPr>
              <w:t>13</w:t>
            </w:r>
            <w:r>
              <w:rPr>
                <w:noProof/>
                <w:webHidden/>
              </w:rPr>
              <w:fldChar w:fldCharType="end"/>
            </w:r>
          </w:hyperlink>
        </w:p>
        <w:p w14:paraId="0805A67A" w14:textId="77777777" w:rsidR="00565CEC" w:rsidRDefault="00565CEC">
          <w:pPr>
            <w:pStyle w:val="TOC6"/>
            <w:tabs>
              <w:tab w:val="right" w:leader="dot" w:pos="9016"/>
            </w:tabs>
            <w:rPr>
              <w:noProof/>
              <w:lang w:val="en-US"/>
            </w:rPr>
          </w:pPr>
          <w:hyperlink w:anchor="_Toc29203189" w:history="1">
            <w:r w:rsidRPr="007D3E05">
              <w:rPr>
                <w:rStyle w:val="Hyperlink"/>
                <w:noProof/>
              </w:rPr>
              <w:t>Mouse selection:</w:t>
            </w:r>
            <w:r>
              <w:rPr>
                <w:noProof/>
                <w:webHidden/>
              </w:rPr>
              <w:tab/>
            </w:r>
            <w:r>
              <w:rPr>
                <w:noProof/>
                <w:webHidden/>
              </w:rPr>
              <w:fldChar w:fldCharType="begin"/>
            </w:r>
            <w:r>
              <w:rPr>
                <w:noProof/>
                <w:webHidden/>
              </w:rPr>
              <w:instrText xml:space="preserve"> PAGEREF _Toc29203189 \h </w:instrText>
            </w:r>
            <w:r>
              <w:rPr>
                <w:noProof/>
                <w:webHidden/>
              </w:rPr>
            </w:r>
            <w:r>
              <w:rPr>
                <w:noProof/>
                <w:webHidden/>
              </w:rPr>
              <w:fldChar w:fldCharType="separate"/>
            </w:r>
            <w:r>
              <w:rPr>
                <w:noProof/>
                <w:webHidden/>
              </w:rPr>
              <w:t>13</w:t>
            </w:r>
            <w:r>
              <w:rPr>
                <w:noProof/>
                <w:webHidden/>
              </w:rPr>
              <w:fldChar w:fldCharType="end"/>
            </w:r>
          </w:hyperlink>
        </w:p>
        <w:p w14:paraId="5BD044C6" w14:textId="77777777" w:rsidR="00565CEC" w:rsidRDefault="00565CEC">
          <w:pPr>
            <w:pStyle w:val="TOC4"/>
            <w:tabs>
              <w:tab w:val="left" w:pos="1540"/>
              <w:tab w:val="right" w:leader="dot" w:pos="9016"/>
            </w:tabs>
            <w:rPr>
              <w:noProof/>
              <w:lang w:val="en-US"/>
            </w:rPr>
          </w:pPr>
          <w:hyperlink w:anchor="_Toc29203190" w:history="1">
            <w:r w:rsidRPr="007D3E05">
              <w:rPr>
                <w:rStyle w:val="Hyperlink"/>
                <w:noProof/>
              </w:rPr>
              <w:t>4.2.5.2</w:t>
            </w:r>
            <w:r>
              <w:rPr>
                <w:noProof/>
                <w:lang w:val="en-US"/>
              </w:rPr>
              <w:tab/>
            </w:r>
            <w:r w:rsidRPr="007D3E05">
              <w:rPr>
                <w:rStyle w:val="Hyperlink"/>
                <w:noProof/>
              </w:rPr>
              <w:t>The Bar sub-view</w:t>
            </w:r>
            <w:r>
              <w:rPr>
                <w:noProof/>
                <w:webHidden/>
              </w:rPr>
              <w:tab/>
            </w:r>
            <w:r>
              <w:rPr>
                <w:noProof/>
                <w:webHidden/>
              </w:rPr>
              <w:fldChar w:fldCharType="begin"/>
            </w:r>
            <w:r>
              <w:rPr>
                <w:noProof/>
                <w:webHidden/>
              </w:rPr>
              <w:instrText xml:space="preserve"> PAGEREF _Toc29203190 \h </w:instrText>
            </w:r>
            <w:r>
              <w:rPr>
                <w:noProof/>
                <w:webHidden/>
              </w:rPr>
            </w:r>
            <w:r>
              <w:rPr>
                <w:noProof/>
                <w:webHidden/>
              </w:rPr>
              <w:fldChar w:fldCharType="separate"/>
            </w:r>
            <w:r>
              <w:rPr>
                <w:noProof/>
                <w:webHidden/>
              </w:rPr>
              <w:t>15</w:t>
            </w:r>
            <w:r>
              <w:rPr>
                <w:noProof/>
                <w:webHidden/>
              </w:rPr>
              <w:fldChar w:fldCharType="end"/>
            </w:r>
          </w:hyperlink>
        </w:p>
        <w:p w14:paraId="5FEB5172" w14:textId="77777777" w:rsidR="00565CEC" w:rsidRDefault="00565CEC">
          <w:pPr>
            <w:pStyle w:val="TOC5"/>
            <w:tabs>
              <w:tab w:val="right" w:leader="dot" w:pos="9016"/>
            </w:tabs>
            <w:rPr>
              <w:noProof/>
              <w:lang w:val="en-US"/>
            </w:rPr>
          </w:pPr>
          <w:hyperlink w:anchor="_Toc29203191" w:history="1">
            <w:r w:rsidRPr="007D3E05">
              <w:rPr>
                <w:rStyle w:val="Hyperlink"/>
                <w:noProof/>
              </w:rPr>
              <w:t>GUI Customization</w:t>
            </w:r>
            <w:r>
              <w:rPr>
                <w:noProof/>
                <w:webHidden/>
              </w:rPr>
              <w:tab/>
            </w:r>
            <w:r>
              <w:rPr>
                <w:noProof/>
                <w:webHidden/>
              </w:rPr>
              <w:fldChar w:fldCharType="begin"/>
            </w:r>
            <w:r>
              <w:rPr>
                <w:noProof/>
                <w:webHidden/>
              </w:rPr>
              <w:instrText xml:space="preserve"> PAGEREF _Toc29203191 \h </w:instrText>
            </w:r>
            <w:r>
              <w:rPr>
                <w:noProof/>
                <w:webHidden/>
              </w:rPr>
            </w:r>
            <w:r>
              <w:rPr>
                <w:noProof/>
                <w:webHidden/>
              </w:rPr>
              <w:fldChar w:fldCharType="separate"/>
            </w:r>
            <w:r>
              <w:rPr>
                <w:noProof/>
                <w:webHidden/>
              </w:rPr>
              <w:t>15</w:t>
            </w:r>
            <w:r>
              <w:rPr>
                <w:noProof/>
                <w:webHidden/>
              </w:rPr>
              <w:fldChar w:fldCharType="end"/>
            </w:r>
          </w:hyperlink>
        </w:p>
        <w:p w14:paraId="61A0635F" w14:textId="77777777" w:rsidR="00565CEC" w:rsidRDefault="00565CEC">
          <w:pPr>
            <w:pStyle w:val="TOC5"/>
            <w:tabs>
              <w:tab w:val="right" w:leader="dot" w:pos="9016"/>
            </w:tabs>
            <w:rPr>
              <w:noProof/>
              <w:lang w:val="en-US"/>
            </w:rPr>
          </w:pPr>
          <w:hyperlink w:anchor="_Toc29203192"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_Toc29203192 \h </w:instrText>
            </w:r>
            <w:r>
              <w:rPr>
                <w:noProof/>
                <w:webHidden/>
              </w:rPr>
            </w:r>
            <w:r>
              <w:rPr>
                <w:noProof/>
                <w:webHidden/>
              </w:rPr>
              <w:fldChar w:fldCharType="separate"/>
            </w:r>
            <w:r>
              <w:rPr>
                <w:noProof/>
                <w:webHidden/>
              </w:rPr>
              <w:t>16</w:t>
            </w:r>
            <w:r>
              <w:rPr>
                <w:noProof/>
                <w:webHidden/>
              </w:rPr>
              <w:fldChar w:fldCharType="end"/>
            </w:r>
          </w:hyperlink>
        </w:p>
        <w:p w14:paraId="61110EFF" w14:textId="77777777" w:rsidR="00565CEC" w:rsidRDefault="00565CEC">
          <w:pPr>
            <w:pStyle w:val="TOC6"/>
            <w:tabs>
              <w:tab w:val="right" w:leader="dot" w:pos="9016"/>
            </w:tabs>
            <w:rPr>
              <w:noProof/>
              <w:lang w:val="en-US"/>
            </w:rPr>
          </w:pPr>
          <w:hyperlink w:anchor="_Toc29203193" w:history="1">
            <w:r w:rsidRPr="007D3E05">
              <w:rPr>
                <w:rStyle w:val="Hyperlink"/>
                <w:noProof/>
              </w:rPr>
              <w:t>Mark type</w:t>
            </w:r>
            <w:r>
              <w:rPr>
                <w:noProof/>
                <w:webHidden/>
              </w:rPr>
              <w:tab/>
            </w:r>
            <w:r>
              <w:rPr>
                <w:noProof/>
                <w:webHidden/>
              </w:rPr>
              <w:fldChar w:fldCharType="begin"/>
            </w:r>
            <w:r>
              <w:rPr>
                <w:noProof/>
                <w:webHidden/>
              </w:rPr>
              <w:instrText xml:space="preserve"> PAGEREF _Toc29203193 \h </w:instrText>
            </w:r>
            <w:r>
              <w:rPr>
                <w:noProof/>
                <w:webHidden/>
              </w:rPr>
            </w:r>
            <w:r>
              <w:rPr>
                <w:noProof/>
                <w:webHidden/>
              </w:rPr>
              <w:fldChar w:fldCharType="separate"/>
            </w:r>
            <w:r>
              <w:rPr>
                <w:noProof/>
                <w:webHidden/>
              </w:rPr>
              <w:t>16</w:t>
            </w:r>
            <w:r>
              <w:rPr>
                <w:noProof/>
                <w:webHidden/>
              </w:rPr>
              <w:fldChar w:fldCharType="end"/>
            </w:r>
          </w:hyperlink>
        </w:p>
        <w:p w14:paraId="66794485" w14:textId="77777777" w:rsidR="00565CEC" w:rsidRDefault="00565CEC">
          <w:pPr>
            <w:pStyle w:val="TOC6"/>
            <w:tabs>
              <w:tab w:val="right" w:leader="dot" w:pos="9016"/>
            </w:tabs>
            <w:rPr>
              <w:noProof/>
              <w:lang w:val="en-US"/>
            </w:rPr>
          </w:pPr>
          <w:hyperlink w:anchor="_Toc29203194" w:history="1">
            <w:r w:rsidRPr="007D3E05">
              <w:rPr>
                <w:rStyle w:val="Hyperlink"/>
                <w:noProof/>
              </w:rPr>
              <w:t>Axes</w:t>
            </w:r>
            <w:r>
              <w:rPr>
                <w:noProof/>
                <w:webHidden/>
              </w:rPr>
              <w:tab/>
            </w:r>
            <w:r>
              <w:rPr>
                <w:noProof/>
                <w:webHidden/>
              </w:rPr>
              <w:fldChar w:fldCharType="begin"/>
            </w:r>
            <w:r>
              <w:rPr>
                <w:noProof/>
                <w:webHidden/>
              </w:rPr>
              <w:instrText xml:space="preserve"> PAGEREF _Toc29203194 \h </w:instrText>
            </w:r>
            <w:r>
              <w:rPr>
                <w:noProof/>
                <w:webHidden/>
              </w:rPr>
            </w:r>
            <w:r>
              <w:rPr>
                <w:noProof/>
                <w:webHidden/>
              </w:rPr>
              <w:fldChar w:fldCharType="separate"/>
            </w:r>
            <w:r>
              <w:rPr>
                <w:noProof/>
                <w:webHidden/>
              </w:rPr>
              <w:t>16</w:t>
            </w:r>
            <w:r>
              <w:rPr>
                <w:noProof/>
                <w:webHidden/>
              </w:rPr>
              <w:fldChar w:fldCharType="end"/>
            </w:r>
          </w:hyperlink>
        </w:p>
        <w:p w14:paraId="55469422" w14:textId="77777777" w:rsidR="00565CEC" w:rsidRDefault="00565CEC">
          <w:pPr>
            <w:pStyle w:val="TOC6"/>
            <w:tabs>
              <w:tab w:val="right" w:leader="dot" w:pos="9016"/>
            </w:tabs>
            <w:rPr>
              <w:noProof/>
              <w:lang w:val="en-US"/>
            </w:rPr>
          </w:pPr>
          <w:hyperlink w:anchor="_Toc29203195" w:history="1">
            <w:r w:rsidRPr="007D3E05">
              <w:rPr>
                <w:rStyle w:val="Hyperlink"/>
                <w:noProof/>
              </w:rPr>
              <w:t>Colour</w:t>
            </w:r>
            <w:r>
              <w:rPr>
                <w:noProof/>
                <w:webHidden/>
              </w:rPr>
              <w:tab/>
            </w:r>
            <w:r>
              <w:rPr>
                <w:noProof/>
                <w:webHidden/>
              </w:rPr>
              <w:fldChar w:fldCharType="begin"/>
            </w:r>
            <w:r>
              <w:rPr>
                <w:noProof/>
                <w:webHidden/>
              </w:rPr>
              <w:instrText xml:space="preserve"> PAGEREF _Toc29203195 \h </w:instrText>
            </w:r>
            <w:r>
              <w:rPr>
                <w:noProof/>
                <w:webHidden/>
              </w:rPr>
            </w:r>
            <w:r>
              <w:rPr>
                <w:noProof/>
                <w:webHidden/>
              </w:rPr>
              <w:fldChar w:fldCharType="separate"/>
            </w:r>
            <w:r>
              <w:rPr>
                <w:noProof/>
                <w:webHidden/>
              </w:rPr>
              <w:t>16</w:t>
            </w:r>
            <w:r>
              <w:rPr>
                <w:noProof/>
                <w:webHidden/>
              </w:rPr>
              <w:fldChar w:fldCharType="end"/>
            </w:r>
          </w:hyperlink>
        </w:p>
        <w:p w14:paraId="0FADB2D2" w14:textId="77777777" w:rsidR="00565CEC" w:rsidRDefault="00565CEC">
          <w:pPr>
            <w:pStyle w:val="TOC5"/>
            <w:tabs>
              <w:tab w:val="right" w:leader="dot" w:pos="9016"/>
            </w:tabs>
            <w:rPr>
              <w:noProof/>
              <w:lang w:val="en-US"/>
            </w:rPr>
          </w:pPr>
          <w:hyperlink w:anchor="_Toc29203196"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_Toc29203196 \h </w:instrText>
            </w:r>
            <w:r>
              <w:rPr>
                <w:noProof/>
                <w:webHidden/>
              </w:rPr>
            </w:r>
            <w:r>
              <w:rPr>
                <w:noProof/>
                <w:webHidden/>
              </w:rPr>
              <w:fldChar w:fldCharType="separate"/>
            </w:r>
            <w:r>
              <w:rPr>
                <w:noProof/>
                <w:webHidden/>
              </w:rPr>
              <w:t>16</w:t>
            </w:r>
            <w:r>
              <w:rPr>
                <w:noProof/>
                <w:webHidden/>
              </w:rPr>
              <w:fldChar w:fldCharType="end"/>
            </w:r>
          </w:hyperlink>
        </w:p>
        <w:p w14:paraId="15B1ED4C" w14:textId="77777777" w:rsidR="00565CEC" w:rsidRDefault="00565CEC">
          <w:pPr>
            <w:pStyle w:val="TOC6"/>
            <w:tabs>
              <w:tab w:val="right" w:leader="dot" w:pos="9016"/>
            </w:tabs>
            <w:rPr>
              <w:noProof/>
              <w:lang w:val="en-US"/>
            </w:rPr>
          </w:pPr>
          <w:hyperlink w:anchor="_Toc29203197" w:history="1">
            <w:r w:rsidRPr="007D3E05">
              <w:rPr>
                <w:rStyle w:val="Hyperlink"/>
                <w:noProof/>
              </w:rPr>
              <w:t>Mouse hover:</w:t>
            </w:r>
            <w:r>
              <w:rPr>
                <w:noProof/>
                <w:webHidden/>
              </w:rPr>
              <w:tab/>
            </w:r>
            <w:r>
              <w:rPr>
                <w:noProof/>
                <w:webHidden/>
              </w:rPr>
              <w:fldChar w:fldCharType="begin"/>
            </w:r>
            <w:r>
              <w:rPr>
                <w:noProof/>
                <w:webHidden/>
              </w:rPr>
              <w:instrText xml:space="preserve"> PAGEREF _Toc29203197 \h </w:instrText>
            </w:r>
            <w:r>
              <w:rPr>
                <w:noProof/>
                <w:webHidden/>
              </w:rPr>
            </w:r>
            <w:r>
              <w:rPr>
                <w:noProof/>
                <w:webHidden/>
              </w:rPr>
              <w:fldChar w:fldCharType="separate"/>
            </w:r>
            <w:r>
              <w:rPr>
                <w:noProof/>
                <w:webHidden/>
              </w:rPr>
              <w:t>16</w:t>
            </w:r>
            <w:r>
              <w:rPr>
                <w:noProof/>
                <w:webHidden/>
              </w:rPr>
              <w:fldChar w:fldCharType="end"/>
            </w:r>
          </w:hyperlink>
        </w:p>
        <w:p w14:paraId="65E92944" w14:textId="77777777" w:rsidR="00565CEC" w:rsidRDefault="00565CEC">
          <w:pPr>
            <w:pStyle w:val="TOC6"/>
            <w:tabs>
              <w:tab w:val="right" w:leader="dot" w:pos="9016"/>
            </w:tabs>
            <w:rPr>
              <w:noProof/>
              <w:lang w:val="en-US"/>
            </w:rPr>
          </w:pPr>
          <w:hyperlink w:anchor="_Toc29203198" w:history="1">
            <w:r w:rsidRPr="007D3E05">
              <w:rPr>
                <w:rStyle w:val="Hyperlink"/>
                <w:noProof/>
              </w:rPr>
              <w:t>Mouse selection:</w:t>
            </w:r>
            <w:r>
              <w:rPr>
                <w:noProof/>
                <w:webHidden/>
              </w:rPr>
              <w:tab/>
            </w:r>
            <w:r>
              <w:rPr>
                <w:noProof/>
                <w:webHidden/>
              </w:rPr>
              <w:fldChar w:fldCharType="begin"/>
            </w:r>
            <w:r>
              <w:rPr>
                <w:noProof/>
                <w:webHidden/>
              </w:rPr>
              <w:instrText xml:space="preserve"> PAGEREF _Toc29203198 \h </w:instrText>
            </w:r>
            <w:r>
              <w:rPr>
                <w:noProof/>
                <w:webHidden/>
              </w:rPr>
            </w:r>
            <w:r>
              <w:rPr>
                <w:noProof/>
                <w:webHidden/>
              </w:rPr>
              <w:fldChar w:fldCharType="separate"/>
            </w:r>
            <w:r>
              <w:rPr>
                <w:noProof/>
                <w:webHidden/>
              </w:rPr>
              <w:t>17</w:t>
            </w:r>
            <w:r>
              <w:rPr>
                <w:noProof/>
                <w:webHidden/>
              </w:rPr>
              <w:fldChar w:fldCharType="end"/>
            </w:r>
          </w:hyperlink>
        </w:p>
        <w:p w14:paraId="3CE0F96F" w14:textId="77777777" w:rsidR="00565CEC" w:rsidRDefault="00565CEC">
          <w:pPr>
            <w:pStyle w:val="TOC4"/>
            <w:tabs>
              <w:tab w:val="left" w:pos="1540"/>
              <w:tab w:val="right" w:leader="dot" w:pos="9016"/>
            </w:tabs>
            <w:rPr>
              <w:noProof/>
              <w:lang w:val="en-US"/>
            </w:rPr>
          </w:pPr>
          <w:hyperlink w:anchor="_Toc29203199" w:history="1">
            <w:r w:rsidRPr="007D3E05">
              <w:rPr>
                <w:rStyle w:val="Hyperlink"/>
                <w:noProof/>
              </w:rPr>
              <w:t>4.2.5.3</w:t>
            </w:r>
            <w:r>
              <w:rPr>
                <w:noProof/>
                <w:lang w:val="en-US"/>
              </w:rPr>
              <w:tab/>
            </w:r>
            <w:r w:rsidRPr="007D3E05">
              <w:rPr>
                <w:rStyle w:val="Hyperlink"/>
                <w:noProof/>
              </w:rPr>
              <w:t>The History sub-view</w:t>
            </w:r>
            <w:r>
              <w:rPr>
                <w:noProof/>
                <w:webHidden/>
              </w:rPr>
              <w:tab/>
            </w:r>
            <w:r>
              <w:rPr>
                <w:noProof/>
                <w:webHidden/>
              </w:rPr>
              <w:fldChar w:fldCharType="begin"/>
            </w:r>
            <w:r>
              <w:rPr>
                <w:noProof/>
                <w:webHidden/>
              </w:rPr>
              <w:instrText xml:space="preserve"> PAGEREF _Toc29203199 \h </w:instrText>
            </w:r>
            <w:r>
              <w:rPr>
                <w:noProof/>
                <w:webHidden/>
              </w:rPr>
            </w:r>
            <w:r>
              <w:rPr>
                <w:noProof/>
                <w:webHidden/>
              </w:rPr>
              <w:fldChar w:fldCharType="separate"/>
            </w:r>
            <w:r>
              <w:rPr>
                <w:noProof/>
                <w:webHidden/>
              </w:rPr>
              <w:t>17</w:t>
            </w:r>
            <w:r>
              <w:rPr>
                <w:noProof/>
                <w:webHidden/>
              </w:rPr>
              <w:fldChar w:fldCharType="end"/>
            </w:r>
          </w:hyperlink>
        </w:p>
        <w:p w14:paraId="1DCDE819" w14:textId="77777777" w:rsidR="00565CEC" w:rsidRDefault="00565CEC">
          <w:pPr>
            <w:pStyle w:val="TOC5"/>
            <w:tabs>
              <w:tab w:val="right" w:leader="dot" w:pos="9016"/>
            </w:tabs>
            <w:rPr>
              <w:noProof/>
              <w:lang w:val="en-US"/>
            </w:rPr>
          </w:pPr>
          <w:hyperlink w:anchor="_Toc29203200" w:history="1">
            <w:r w:rsidRPr="007D3E05">
              <w:rPr>
                <w:rStyle w:val="Hyperlink"/>
                <w:noProof/>
              </w:rPr>
              <w:t>Visualization Design</w:t>
            </w:r>
            <w:r>
              <w:rPr>
                <w:noProof/>
                <w:webHidden/>
              </w:rPr>
              <w:tab/>
            </w:r>
            <w:r>
              <w:rPr>
                <w:noProof/>
                <w:webHidden/>
              </w:rPr>
              <w:fldChar w:fldCharType="begin"/>
            </w:r>
            <w:r>
              <w:rPr>
                <w:noProof/>
                <w:webHidden/>
              </w:rPr>
              <w:instrText xml:space="preserve"> PAGEREF _Toc29203200 \h </w:instrText>
            </w:r>
            <w:r>
              <w:rPr>
                <w:noProof/>
                <w:webHidden/>
              </w:rPr>
            </w:r>
            <w:r>
              <w:rPr>
                <w:noProof/>
                <w:webHidden/>
              </w:rPr>
              <w:fldChar w:fldCharType="separate"/>
            </w:r>
            <w:r>
              <w:rPr>
                <w:noProof/>
                <w:webHidden/>
              </w:rPr>
              <w:t>17</w:t>
            </w:r>
            <w:r>
              <w:rPr>
                <w:noProof/>
                <w:webHidden/>
              </w:rPr>
              <w:fldChar w:fldCharType="end"/>
            </w:r>
          </w:hyperlink>
        </w:p>
        <w:p w14:paraId="7F4DD993" w14:textId="77777777" w:rsidR="00565CEC" w:rsidRDefault="00565CEC">
          <w:pPr>
            <w:pStyle w:val="TOC6"/>
            <w:tabs>
              <w:tab w:val="right" w:leader="dot" w:pos="9016"/>
            </w:tabs>
            <w:rPr>
              <w:noProof/>
              <w:lang w:val="en-US"/>
            </w:rPr>
          </w:pPr>
          <w:hyperlink w:anchor="_Toc29203201" w:history="1">
            <w:r w:rsidRPr="007D3E05">
              <w:rPr>
                <w:rStyle w:val="Hyperlink"/>
                <w:noProof/>
              </w:rPr>
              <w:t>Time Series View</w:t>
            </w:r>
            <w:r>
              <w:rPr>
                <w:noProof/>
                <w:webHidden/>
              </w:rPr>
              <w:tab/>
            </w:r>
            <w:r>
              <w:rPr>
                <w:noProof/>
                <w:webHidden/>
              </w:rPr>
              <w:fldChar w:fldCharType="begin"/>
            </w:r>
            <w:r>
              <w:rPr>
                <w:noProof/>
                <w:webHidden/>
              </w:rPr>
              <w:instrText xml:space="preserve"> PAGEREF _Toc29203201 \h </w:instrText>
            </w:r>
            <w:r>
              <w:rPr>
                <w:noProof/>
                <w:webHidden/>
              </w:rPr>
            </w:r>
            <w:r>
              <w:rPr>
                <w:noProof/>
                <w:webHidden/>
              </w:rPr>
              <w:fldChar w:fldCharType="separate"/>
            </w:r>
            <w:r>
              <w:rPr>
                <w:noProof/>
                <w:webHidden/>
              </w:rPr>
              <w:t>17</w:t>
            </w:r>
            <w:r>
              <w:rPr>
                <w:noProof/>
                <w:webHidden/>
              </w:rPr>
              <w:fldChar w:fldCharType="end"/>
            </w:r>
          </w:hyperlink>
        </w:p>
        <w:p w14:paraId="68A0DC14" w14:textId="77777777" w:rsidR="00565CEC" w:rsidRDefault="00565CEC">
          <w:pPr>
            <w:pStyle w:val="TOC6"/>
            <w:tabs>
              <w:tab w:val="right" w:leader="dot" w:pos="9016"/>
            </w:tabs>
            <w:rPr>
              <w:noProof/>
              <w:lang w:val="en-US"/>
            </w:rPr>
          </w:pPr>
          <w:hyperlink w:anchor="_Toc29203202" w:history="1">
            <w:r w:rsidRPr="007D3E05">
              <w:rPr>
                <w:rStyle w:val="Hyperlink"/>
                <w:noProof/>
              </w:rPr>
              <w:t>Small Multiples View</w:t>
            </w:r>
            <w:r>
              <w:rPr>
                <w:noProof/>
                <w:webHidden/>
              </w:rPr>
              <w:tab/>
            </w:r>
            <w:r>
              <w:rPr>
                <w:noProof/>
                <w:webHidden/>
              </w:rPr>
              <w:fldChar w:fldCharType="begin"/>
            </w:r>
            <w:r>
              <w:rPr>
                <w:noProof/>
                <w:webHidden/>
              </w:rPr>
              <w:instrText xml:space="preserve"> PAGEREF _Toc29203202 \h </w:instrText>
            </w:r>
            <w:r>
              <w:rPr>
                <w:noProof/>
                <w:webHidden/>
              </w:rPr>
            </w:r>
            <w:r>
              <w:rPr>
                <w:noProof/>
                <w:webHidden/>
              </w:rPr>
              <w:fldChar w:fldCharType="separate"/>
            </w:r>
            <w:r>
              <w:rPr>
                <w:noProof/>
                <w:webHidden/>
              </w:rPr>
              <w:t>17</w:t>
            </w:r>
            <w:r>
              <w:rPr>
                <w:noProof/>
                <w:webHidden/>
              </w:rPr>
              <w:fldChar w:fldCharType="end"/>
            </w:r>
          </w:hyperlink>
        </w:p>
        <w:p w14:paraId="7E27D8E2" w14:textId="77777777" w:rsidR="00565CEC" w:rsidRDefault="00565CEC">
          <w:pPr>
            <w:pStyle w:val="TOC5"/>
            <w:tabs>
              <w:tab w:val="right" w:leader="dot" w:pos="9016"/>
            </w:tabs>
            <w:rPr>
              <w:noProof/>
              <w:lang w:val="en-US"/>
            </w:rPr>
          </w:pPr>
          <w:hyperlink w:anchor="_Toc29203203" w:history="1">
            <w:r w:rsidRPr="007D3E05">
              <w:rPr>
                <w:rStyle w:val="Hyperlink"/>
                <w:noProof/>
              </w:rPr>
              <w:t>Interaction Design</w:t>
            </w:r>
            <w:r>
              <w:rPr>
                <w:noProof/>
                <w:webHidden/>
              </w:rPr>
              <w:tab/>
            </w:r>
            <w:r>
              <w:rPr>
                <w:noProof/>
                <w:webHidden/>
              </w:rPr>
              <w:fldChar w:fldCharType="begin"/>
            </w:r>
            <w:r>
              <w:rPr>
                <w:noProof/>
                <w:webHidden/>
              </w:rPr>
              <w:instrText xml:space="preserve"> PAGEREF _Toc29203203 \h </w:instrText>
            </w:r>
            <w:r>
              <w:rPr>
                <w:noProof/>
                <w:webHidden/>
              </w:rPr>
            </w:r>
            <w:r>
              <w:rPr>
                <w:noProof/>
                <w:webHidden/>
              </w:rPr>
              <w:fldChar w:fldCharType="separate"/>
            </w:r>
            <w:r>
              <w:rPr>
                <w:noProof/>
                <w:webHidden/>
              </w:rPr>
              <w:t>17</w:t>
            </w:r>
            <w:r>
              <w:rPr>
                <w:noProof/>
                <w:webHidden/>
              </w:rPr>
              <w:fldChar w:fldCharType="end"/>
            </w:r>
          </w:hyperlink>
        </w:p>
        <w:p w14:paraId="59B84C56" w14:textId="77777777" w:rsidR="00565CEC" w:rsidRDefault="00565CEC">
          <w:pPr>
            <w:pStyle w:val="TOC2"/>
            <w:tabs>
              <w:tab w:val="left" w:pos="880"/>
              <w:tab w:val="right" w:leader="dot" w:pos="9016"/>
            </w:tabs>
            <w:rPr>
              <w:noProof/>
              <w:lang w:val="en-US"/>
            </w:rPr>
          </w:pPr>
          <w:hyperlink w:anchor="_Toc29203204" w:history="1">
            <w:r w:rsidRPr="007D3E05">
              <w:rPr>
                <w:rStyle w:val="Hyperlink"/>
                <w:noProof/>
              </w:rPr>
              <w:t>4.3</w:t>
            </w:r>
            <w:r>
              <w:rPr>
                <w:noProof/>
                <w:lang w:val="en-US"/>
              </w:rPr>
              <w:tab/>
            </w:r>
            <w:r w:rsidRPr="007D3E05">
              <w:rPr>
                <w:rStyle w:val="Hyperlink"/>
                <w:noProof/>
              </w:rPr>
              <w:t>Tabular View</w:t>
            </w:r>
            <w:r>
              <w:rPr>
                <w:noProof/>
                <w:webHidden/>
              </w:rPr>
              <w:tab/>
            </w:r>
            <w:r>
              <w:rPr>
                <w:noProof/>
                <w:webHidden/>
              </w:rPr>
              <w:fldChar w:fldCharType="begin"/>
            </w:r>
            <w:r>
              <w:rPr>
                <w:noProof/>
                <w:webHidden/>
              </w:rPr>
              <w:instrText xml:space="preserve"> PAGEREF _Toc29203204 \h </w:instrText>
            </w:r>
            <w:r>
              <w:rPr>
                <w:noProof/>
                <w:webHidden/>
              </w:rPr>
            </w:r>
            <w:r>
              <w:rPr>
                <w:noProof/>
                <w:webHidden/>
              </w:rPr>
              <w:fldChar w:fldCharType="separate"/>
            </w:r>
            <w:r>
              <w:rPr>
                <w:noProof/>
                <w:webHidden/>
              </w:rPr>
              <w:t>18</w:t>
            </w:r>
            <w:r>
              <w:rPr>
                <w:noProof/>
                <w:webHidden/>
              </w:rPr>
              <w:fldChar w:fldCharType="end"/>
            </w:r>
          </w:hyperlink>
        </w:p>
        <w:p w14:paraId="0E55715D" w14:textId="77777777" w:rsidR="00565CEC" w:rsidRDefault="00565CEC">
          <w:pPr>
            <w:pStyle w:val="TOC2"/>
            <w:tabs>
              <w:tab w:val="left" w:pos="880"/>
              <w:tab w:val="right" w:leader="dot" w:pos="9016"/>
            </w:tabs>
            <w:rPr>
              <w:noProof/>
              <w:lang w:val="en-US"/>
            </w:rPr>
          </w:pPr>
          <w:hyperlink w:anchor="_Toc29203205" w:history="1">
            <w:r w:rsidRPr="007D3E05">
              <w:rPr>
                <w:rStyle w:val="Hyperlink"/>
                <w:noProof/>
              </w:rPr>
              <w:t>4.4</w:t>
            </w:r>
            <w:r>
              <w:rPr>
                <w:noProof/>
                <w:lang w:val="en-US"/>
              </w:rPr>
              <w:tab/>
            </w:r>
            <w:r w:rsidRPr="007D3E05">
              <w:rPr>
                <w:rStyle w:val="Hyperlink"/>
                <w:noProof/>
              </w:rPr>
              <w:t>Data Exports</w:t>
            </w:r>
            <w:r>
              <w:rPr>
                <w:noProof/>
                <w:webHidden/>
              </w:rPr>
              <w:tab/>
            </w:r>
            <w:r>
              <w:rPr>
                <w:noProof/>
                <w:webHidden/>
              </w:rPr>
              <w:fldChar w:fldCharType="begin"/>
            </w:r>
            <w:r>
              <w:rPr>
                <w:noProof/>
                <w:webHidden/>
              </w:rPr>
              <w:instrText xml:space="preserve"> PAGEREF _Toc29203205 \h </w:instrText>
            </w:r>
            <w:r>
              <w:rPr>
                <w:noProof/>
                <w:webHidden/>
              </w:rPr>
            </w:r>
            <w:r>
              <w:rPr>
                <w:noProof/>
                <w:webHidden/>
              </w:rPr>
              <w:fldChar w:fldCharType="separate"/>
            </w:r>
            <w:r>
              <w:rPr>
                <w:noProof/>
                <w:webHidden/>
              </w:rPr>
              <w:t>18</w:t>
            </w:r>
            <w:r>
              <w:rPr>
                <w:noProof/>
                <w:webHidden/>
              </w:rPr>
              <w:fldChar w:fldCharType="end"/>
            </w:r>
          </w:hyperlink>
        </w:p>
        <w:p w14:paraId="7EEAA265" w14:textId="77777777" w:rsidR="00565CEC" w:rsidRDefault="00565CEC">
          <w:pPr>
            <w:pStyle w:val="TOC3"/>
            <w:tabs>
              <w:tab w:val="left" w:pos="1320"/>
              <w:tab w:val="right" w:leader="dot" w:pos="9016"/>
            </w:tabs>
            <w:rPr>
              <w:noProof/>
              <w:lang w:val="en-US"/>
            </w:rPr>
          </w:pPr>
          <w:hyperlink w:anchor="_Toc29203206" w:history="1">
            <w:r w:rsidRPr="007D3E05">
              <w:rPr>
                <w:rStyle w:val="Hyperlink"/>
                <w:noProof/>
              </w:rPr>
              <w:t>4.4.1</w:t>
            </w:r>
            <w:r>
              <w:rPr>
                <w:noProof/>
                <w:lang w:val="en-US"/>
              </w:rPr>
              <w:tab/>
            </w:r>
            <w:r w:rsidRPr="007D3E05">
              <w:rPr>
                <w:rStyle w:val="Hyperlink"/>
                <w:noProof/>
              </w:rPr>
              <w:t>Exporting Raw Data</w:t>
            </w:r>
            <w:r>
              <w:rPr>
                <w:noProof/>
                <w:webHidden/>
              </w:rPr>
              <w:tab/>
            </w:r>
            <w:r>
              <w:rPr>
                <w:noProof/>
                <w:webHidden/>
              </w:rPr>
              <w:fldChar w:fldCharType="begin"/>
            </w:r>
            <w:r>
              <w:rPr>
                <w:noProof/>
                <w:webHidden/>
              </w:rPr>
              <w:instrText xml:space="preserve"> PAGEREF _Toc29203206 \h </w:instrText>
            </w:r>
            <w:r>
              <w:rPr>
                <w:noProof/>
                <w:webHidden/>
              </w:rPr>
            </w:r>
            <w:r>
              <w:rPr>
                <w:noProof/>
                <w:webHidden/>
              </w:rPr>
              <w:fldChar w:fldCharType="separate"/>
            </w:r>
            <w:r>
              <w:rPr>
                <w:noProof/>
                <w:webHidden/>
              </w:rPr>
              <w:t>19</w:t>
            </w:r>
            <w:r>
              <w:rPr>
                <w:noProof/>
                <w:webHidden/>
              </w:rPr>
              <w:fldChar w:fldCharType="end"/>
            </w:r>
          </w:hyperlink>
        </w:p>
        <w:p w14:paraId="0A6503F1" w14:textId="77777777" w:rsidR="00565CEC" w:rsidRDefault="00565CEC">
          <w:pPr>
            <w:pStyle w:val="TOC3"/>
            <w:tabs>
              <w:tab w:val="left" w:pos="1320"/>
              <w:tab w:val="right" w:leader="dot" w:pos="9016"/>
            </w:tabs>
            <w:rPr>
              <w:noProof/>
              <w:lang w:val="en-US"/>
            </w:rPr>
          </w:pPr>
          <w:hyperlink w:anchor="_Toc29203207" w:history="1">
            <w:r w:rsidRPr="007D3E05">
              <w:rPr>
                <w:rStyle w:val="Hyperlink"/>
                <w:noProof/>
              </w:rPr>
              <w:t>4.4.2</w:t>
            </w:r>
            <w:r>
              <w:rPr>
                <w:noProof/>
                <w:lang w:val="en-US"/>
              </w:rPr>
              <w:tab/>
            </w:r>
            <w:r w:rsidRPr="007D3E05">
              <w:rPr>
                <w:rStyle w:val="Hyperlink"/>
                <w:noProof/>
              </w:rPr>
              <w:t>Exporting Visualizations</w:t>
            </w:r>
            <w:r>
              <w:rPr>
                <w:noProof/>
                <w:webHidden/>
              </w:rPr>
              <w:tab/>
            </w:r>
            <w:r>
              <w:rPr>
                <w:noProof/>
                <w:webHidden/>
              </w:rPr>
              <w:fldChar w:fldCharType="begin"/>
            </w:r>
            <w:r>
              <w:rPr>
                <w:noProof/>
                <w:webHidden/>
              </w:rPr>
              <w:instrText xml:space="preserve"> PAGEREF _Toc29203207 \h </w:instrText>
            </w:r>
            <w:r>
              <w:rPr>
                <w:noProof/>
                <w:webHidden/>
              </w:rPr>
            </w:r>
            <w:r>
              <w:rPr>
                <w:noProof/>
                <w:webHidden/>
              </w:rPr>
              <w:fldChar w:fldCharType="separate"/>
            </w:r>
            <w:r>
              <w:rPr>
                <w:noProof/>
                <w:webHidden/>
              </w:rPr>
              <w:t>19</w:t>
            </w:r>
            <w:r>
              <w:rPr>
                <w:noProof/>
                <w:webHidden/>
              </w:rPr>
              <w:fldChar w:fldCharType="end"/>
            </w:r>
          </w:hyperlink>
        </w:p>
        <w:p w14:paraId="6054E2C8" w14:textId="77777777" w:rsidR="00565CEC" w:rsidRDefault="00565CEC">
          <w:pPr>
            <w:pStyle w:val="TOC1"/>
            <w:tabs>
              <w:tab w:val="left" w:pos="440"/>
              <w:tab w:val="right" w:leader="dot" w:pos="9016"/>
            </w:tabs>
            <w:rPr>
              <w:noProof/>
              <w:lang w:val="en-US"/>
            </w:rPr>
          </w:pPr>
          <w:hyperlink w:anchor="_Toc29203208" w:history="1">
            <w:r w:rsidRPr="007D3E05">
              <w:rPr>
                <w:rStyle w:val="Hyperlink"/>
                <w:noProof/>
              </w:rPr>
              <w:t>5</w:t>
            </w:r>
            <w:r>
              <w:rPr>
                <w:noProof/>
                <w:lang w:val="en-US"/>
              </w:rPr>
              <w:tab/>
            </w:r>
            <w:r w:rsidRPr="007D3E05">
              <w:rPr>
                <w:rStyle w:val="Hyperlink"/>
                <w:noProof/>
              </w:rPr>
              <w:t>Backend and API</w:t>
            </w:r>
            <w:r>
              <w:rPr>
                <w:noProof/>
                <w:webHidden/>
              </w:rPr>
              <w:tab/>
            </w:r>
            <w:r>
              <w:rPr>
                <w:noProof/>
                <w:webHidden/>
              </w:rPr>
              <w:fldChar w:fldCharType="begin"/>
            </w:r>
            <w:r>
              <w:rPr>
                <w:noProof/>
                <w:webHidden/>
              </w:rPr>
              <w:instrText xml:space="preserve"> PAGEREF _Toc29203208 \h </w:instrText>
            </w:r>
            <w:r>
              <w:rPr>
                <w:noProof/>
                <w:webHidden/>
              </w:rPr>
            </w:r>
            <w:r>
              <w:rPr>
                <w:noProof/>
                <w:webHidden/>
              </w:rPr>
              <w:fldChar w:fldCharType="separate"/>
            </w:r>
            <w:r>
              <w:rPr>
                <w:noProof/>
                <w:webHidden/>
              </w:rPr>
              <w:t>19</w:t>
            </w:r>
            <w:r>
              <w:rPr>
                <w:noProof/>
                <w:webHidden/>
              </w:rPr>
              <w:fldChar w:fldCharType="end"/>
            </w:r>
          </w:hyperlink>
        </w:p>
        <w:p w14:paraId="338CEF45" w14:textId="77777777" w:rsidR="00565CEC" w:rsidRDefault="00565CEC">
          <w:pPr>
            <w:pStyle w:val="TOC2"/>
            <w:tabs>
              <w:tab w:val="left" w:pos="880"/>
              <w:tab w:val="right" w:leader="dot" w:pos="9016"/>
            </w:tabs>
            <w:rPr>
              <w:noProof/>
              <w:lang w:val="en-US"/>
            </w:rPr>
          </w:pPr>
          <w:hyperlink w:anchor="_Toc29203209" w:history="1">
            <w:r w:rsidRPr="007D3E05">
              <w:rPr>
                <w:rStyle w:val="Hyperlink"/>
                <w:noProof/>
              </w:rPr>
              <w:t>5.1</w:t>
            </w:r>
            <w:r>
              <w:rPr>
                <w:noProof/>
                <w:lang w:val="en-US"/>
              </w:rPr>
              <w:tab/>
            </w:r>
            <w:r w:rsidRPr="007D3E05">
              <w:rPr>
                <w:rStyle w:val="Hyperlink"/>
                <w:noProof/>
              </w:rPr>
              <w:t>Preparing Data and Metadata</w:t>
            </w:r>
            <w:r>
              <w:rPr>
                <w:noProof/>
                <w:webHidden/>
              </w:rPr>
              <w:tab/>
            </w:r>
            <w:r>
              <w:rPr>
                <w:noProof/>
                <w:webHidden/>
              </w:rPr>
              <w:fldChar w:fldCharType="begin"/>
            </w:r>
            <w:r>
              <w:rPr>
                <w:noProof/>
                <w:webHidden/>
              </w:rPr>
              <w:instrText xml:space="preserve"> PAGEREF _Toc29203209 \h </w:instrText>
            </w:r>
            <w:r>
              <w:rPr>
                <w:noProof/>
                <w:webHidden/>
              </w:rPr>
            </w:r>
            <w:r>
              <w:rPr>
                <w:noProof/>
                <w:webHidden/>
              </w:rPr>
              <w:fldChar w:fldCharType="separate"/>
            </w:r>
            <w:r>
              <w:rPr>
                <w:noProof/>
                <w:webHidden/>
              </w:rPr>
              <w:t>19</w:t>
            </w:r>
            <w:r>
              <w:rPr>
                <w:noProof/>
                <w:webHidden/>
              </w:rPr>
              <w:fldChar w:fldCharType="end"/>
            </w:r>
          </w:hyperlink>
        </w:p>
        <w:p w14:paraId="40C3F106" w14:textId="77777777" w:rsidR="00565CEC" w:rsidRDefault="00565CEC">
          <w:pPr>
            <w:pStyle w:val="TOC3"/>
            <w:tabs>
              <w:tab w:val="left" w:pos="1320"/>
              <w:tab w:val="right" w:leader="dot" w:pos="9016"/>
            </w:tabs>
            <w:rPr>
              <w:noProof/>
              <w:lang w:val="en-US"/>
            </w:rPr>
          </w:pPr>
          <w:hyperlink w:anchor="_Toc29203210" w:history="1">
            <w:r w:rsidRPr="007D3E05">
              <w:rPr>
                <w:rStyle w:val="Hyperlink"/>
                <w:noProof/>
              </w:rPr>
              <w:t>5.1.1</w:t>
            </w:r>
            <w:r>
              <w:rPr>
                <w:noProof/>
                <w:lang w:val="en-US"/>
              </w:rPr>
              <w:tab/>
            </w:r>
            <w:r w:rsidRPr="007D3E05">
              <w:rPr>
                <w:rStyle w:val="Hyperlink"/>
                <w:noProof/>
              </w:rPr>
              <w:t>Metadata Files</w:t>
            </w:r>
            <w:r>
              <w:rPr>
                <w:noProof/>
                <w:webHidden/>
              </w:rPr>
              <w:tab/>
            </w:r>
            <w:r>
              <w:rPr>
                <w:noProof/>
                <w:webHidden/>
              </w:rPr>
              <w:fldChar w:fldCharType="begin"/>
            </w:r>
            <w:r>
              <w:rPr>
                <w:noProof/>
                <w:webHidden/>
              </w:rPr>
              <w:instrText xml:space="preserve"> PAGEREF _Toc29203210 \h </w:instrText>
            </w:r>
            <w:r>
              <w:rPr>
                <w:noProof/>
                <w:webHidden/>
              </w:rPr>
            </w:r>
            <w:r>
              <w:rPr>
                <w:noProof/>
                <w:webHidden/>
              </w:rPr>
              <w:fldChar w:fldCharType="separate"/>
            </w:r>
            <w:r>
              <w:rPr>
                <w:noProof/>
                <w:webHidden/>
              </w:rPr>
              <w:t>19</w:t>
            </w:r>
            <w:r>
              <w:rPr>
                <w:noProof/>
                <w:webHidden/>
              </w:rPr>
              <w:fldChar w:fldCharType="end"/>
            </w:r>
          </w:hyperlink>
        </w:p>
        <w:p w14:paraId="38024D8B" w14:textId="77777777" w:rsidR="00565CEC" w:rsidRDefault="00565CEC">
          <w:pPr>
            <w:pStyle w:val="TOC3"/>
            <w:tabs>
              <w:tab w:val="left" w:pos="1320"/>
              <w:tab w:val="right" w:leader="dot" w:pos="9016"/>
            </w:tabs>
            <w:rPr>
              <w:noProof/>
              <w:lang w:val="en-US"/>
            </w:rPr>
          </w:pPr>
          <w:hyperlink w:anchor="_Toc29203211" w:history="1">
            <w:r w:rsidRPr="007D3E05">
              <w:rPr>
                <w:rStyle w:val="Hyperlink"/>
                <w:noProof/>
              </w:rPr>
              <w:t>5.1.2</w:t>
            </w:r>
            <w:r>
              <w:rPr>
                <w:noProof/>
                <w:lang w:val="en-US"/>
              </w:rPr>
              <w:tab/>
            </w:r>
            <w:r w:rsidRPr="007D3E05">
              <w:rPr>
                <w:rStyle w:val="Hyperlink"/>
                <w:noProof/>
              </w:rPr>
              <w:t>Picanet Audit Files</w:t>
            </w:r>
            <w:r>
              <w:rPr>
                <w:noProof/>
                <w:webHidden/>
              </w:rPr>
              <w:tab/>
            </w:r>
            <w:r>
              <w:rPr>
                <w:noProof/>
                <w:webHidden/>
              </w:rPr>
              <w:fldChar w:fldCharType="begin"/>
            </w:r>
            <w:r>
              <w:rPr>
                <w:noProof/>
                <w:webHidden/>
              </w:rPr>
              <w:instrText xml:space="preserve"> PAGEREF _Toc29203211 \h </w:instrText>
            </w:r>
            <w:r>
              <w:rPr>
                <w:noProof/>
                <w:webHidden/>
              </w:rPr>
            </w:r>
            <w:r>
              <w:rPr>
                <w:noProof/>
                <w:webHidden/>
              </w:rPr>
              <w:fldChar w:fldCharType="separate"/>
            </w:r>
            <w:r>
              <w:rPr>
                <w:noProof/>
                <w:webHidden/>
              </w:rPr>
              <w:t>20</w:t>
            </w:r>
            <w:r>
              <w:rPr>
                <w:noProof/>
                <w:webHidden/>
              </w:rPr>
              <w:fldChar w:fldCharType="end"/>
            </w:r>
          </w:hyperlink>
        </w:p>
        <w:p w14:paraId="4B65A995" w14:textId="77777777" w:rsidR="00565CEC" w:rsidRDefault="00565CEC">
          <w:pPr>
            <w:pStyle w:val="TOC3"/>
            <w:tabs>
              <w:tab w:val="left" w:pos="1320"/>
              <w:tab w:val="right" w:leader="dot" w:pos="9016"/>
            </w:tabs>
            <w:rPr>
              <w:noProof/>
              <w:lang w:val="en-US"/>
            </w:rPr>
          </w:pPr>
          <w:hyperlink w:anchor="_Toc29203212" w:history="1">
            <w:r w:rsidRPr="007D3E05">
              <w:rPr>
                <w:rStyle w:val="Hyperlink"/>
                <w:noProof/>
              </w:rPr>
              <w:t>5.1.3</w:t>
            </w:r>
            <w:r>
              <w:rPr>
                <w:noProof/>
                <w:lang w:val="en-US"/>
              </w:rPr>
              <w:tab/>
            </w:r>
            <w:r w:rsidRPr="007D3E05">
              <w:rPr>
                <w:rStyle w:val="Hyperlink"/>
                <w:noProof/>
              </w:rPr>
              <w:t>MINAP Audit Files</w:t>
            </w:r>
            <w:r>
              <w:rPr>
                <w:noProof/>
                <w:webHidden/>
              </w:rPr>
              <w:tab/>
            </w:r>
            <w:r>
              <w:rPr>
                <w:noProof/>
                <w:webHidden/>
              </w:rPr>
              <w:fldChar w:fldCharType="begin"/>
            </w:r>
            <w:r>
              <w:rPr>
                <w:noProof/>
                <w:webHidden/>
              </w:rPr>
              <w:instrText xml:space="preserve"> PAGEREF _Toc29203212 \h </w:instrText>
            </w:r>
            <w:r>
              <w:rPr>
                <w:noProof/>
                <w:webHidden/>
              </w:rPr>
            </w:r>
            <w:r>
              <w:rPr>
                <w:noProof/>
                <w:webHidden/>
              </w:rPr>
              <w:fldChar w:fldCharType="separate"/>
            </w:r>
            <w:r>
              <w:rPr>
                <w:noProof/>
                <w:webHidden/>
              </w:rPr>
              <w:t>20</w:t>
            </w:r>
            <w:r>
              <w:rPr>
                <w:noProof/>
                <w:webHidden/>
              </w:rPr>
              <w:fldChar w:fldCharType="end"/>
            </w:r>
          </w:hyperlink>
        </w:p>
        <w:p w14:paraId="16279C0A" w14:textId="77777777" w:rsidR="00565CEC" w:rsidRDefault="00565CEC">
          <w:pPr>
            <w:pStyle w:val="TOC2"/>
            <w:tabs>
              <w:tab w:val="left" w:pos="880"/>
              <w:tab w:val="right" w:leader="dot" w:pos="9016"/>
            </w:tabs>
            <w:rPr>
              <w:noProof/>
              <w:lang w:val="en-US"/>
            </w:rPr>
          </w:pPr>
          <w:hyperlink w:anchor="_Toc29203213" w:history="1">
            <w:r w:rsidRPr="007D3E05">
              <w:rPr>
                <w:rStyle w:val="Hyperlink"/>
                <w:noProof/>
              </w:rPr>
              <w:t>5.2</w:t>
            </w:r>
            <w:r>
              <w:rPr>
                <w:noProof/>
                <w:lang w:val="en-US"/>
              </w:rPr>
              <w:tab/>
            </w:r>
            <w:r w:rsidRPr="007D3E05">
              <w:rPr>
                <w:rStyle w:val="Hyperlink"/>
                <w:noProof/>
              </w:rPr>
              <w:t>Loading Data into QualDash</w:t>
            </w:r>
            <w:r>
              <w:rPr>
                <w:noProof/>
                <w:webHidden/>
              </w:rPr>
              <w:tab/>
            </w:r>
            <w:r>
              <w:rPr>
                <w:noProof/>
                <w:webHidden/>
              </w:rPr>
              <w:fldChar w:fldCharType="begin"/>
            </w:r>
            <w:r>
              <w:rPr>
                <w:noProof/>
                <w:webHidden/>
              </w:rPr>
              <w:instrText xml:space="preserve"> PAGEREF _Toc29203213 \h </w:instrText>
            </w:r>
            <w:r>
              <w:rPr>
                <w:noProof/>
                <w:webHidden/>
              </w:rPr>
            </w:r>
            <w:r>
              <w:rPr>
                <w:noProof/>
                <w:webHidden/>
              </w:rPr>
              <w:fldChar w:fldCharType="separate"/>
            </w:r>
            <w:r>
              <w:rPr>
                <w:noProof/>
                <w:webHidden/>
              </w:rPr>
              <w:t>21</w:t>
            </w:r>
            <w:r>
              <w:rPr>
                <w:noProof/>
                <w:webHidden/>
              </w:rPr>
              <w:fldChar w:fldCharType="end"/>
            </w:r>
          </w:hyperlink>
        </w:p>
        <w:p w14:paraId="0899D61F" w14:textId="77777777" w:rsidR="00565CEC" w:rsidRDefault="00565CEC">
          <w:pPr>
            <w:pStyle w:val="TOC3"/>
            <w:tabs>
              <w:tab w:val="left" w:pos="1320"/>
              <w:tab w:val="right" w:leader="dot" w:pos="9016"/>
            </w:tabs>
            <w:rPr>
              <w:noProof/>
              <w:lang w:val="en-US"/>
            </w:rPr>
          </w:pPr>
          <w:hyperlink w:anchor="_Toc29203214" w:history="1">
            <w:r w:rsidRPr="007D3E05">
              <w:rPr>
                <w:rStyle w:val="Hyperlink"/>
                <w:noProof/>
              </w:rPr>
              <w:t>5.2.1</w:t>
            </w:r>
            <w:r>
              <w:rPr>
                <w:noProof/>
                <w:lang w:val="en-US"/>
              </w:rPr>
              <w:tab/>
            </w:r>
            <w:r w:rsidRPr="007D3E05">
              <w:rPr>
                <w:rStyle w:val="Hyperlink"/>
                <w:noProof/>
              </w:rPr>
              <w:t>Metric Specification Structure (MSS)</w:t>
            </w:r>
            <w:r>
              <w:rPr>
                <w:noProof/>
                <w:webHidden/>
              </w:rPr>
              <w:tab/>
            </w:r>
            <w:r>
              <w:rPr>
                <w:noProof/>
                <w:webHidden/>
              </w:rPr>
              <w:fldChar w:fldCharType="begin"/>
            </w:r>
            <w:r>
              <w:rPr>
                <w:noProof/>
                <w:webHidden/>
              </w:rPr>
              <w:instrText xml:space="preserve"> PAGEREF _Toc29203214 \h </w:instrText>
            </w:r>
            <w:r>
              <w:rPr>
                <w:noProof/>
                <w:webHidden/>
              </w:rPr>
            </w:r>
            <w:r>
              <w:rPr>
                <w:noProof/>
                <w:webHidden/>
              </w:rPr>
              <w:fldChar w:fldCharType="separate"/>
            </w:r>
            <w:r>
              <w:rPr>
                <w:noProof/>
                <w:webHidden/>
              </w:rPr>
              <w:t>21</w:t>
            </w:r>
            <w:r>
              <w:rPr>
                <w:noProof/>
                <w:webHidden/>
              </w:rPr>
              <w:fldChar w:fldCharType="end"/>
            </w:r>
          </w:hyperlink>
        </w:p>
        <w:p w14:paraId="10B8165E" w14:textId="77777777" w:rsidR="00565CEC" w:rsidRDefault="00565CEC">
          <w:pPr>
            <w:pStyle w:val="TOC2"/>
            <w:tabs>
              <w:tab w:val="left" w:pos="880"/>
              <w:tab w:val="right" w:leader="dot" w:pos="9016"/>
            </w:tabs>
            <w:rPr>
              <w:noProof/>
              <w:lang w:val="en-US"/>
            </w:rPr>
          </w:pPr>
          <w:hyperlink w:anchor="_Toc29203215" w:history="1">
            <w:r w:rsidRPr="007D3E05">
              <w:rPr>
                <w:rStyle w:val="Hyperlink"/>
                <w:noProof/>
              </w:rPr>
              <w:t>5.3</w:t>
            </w:r>
            <w:r>
              <w:rPr>
                <w:noProof/>
                <w:lang w:val="en-US"/>
              </w:rPr>
              <w:tab/>
            </w:r>
            <w:r w:rsidRPr="007D3E05">
              <w:rPr>
                <w:rStyle w:val="Hyperlink"/>
                <w:noProof/>
              </w:rPr>
              <w:t>Session Logging</w:t>
            </w:r>
            <w:r>
              <w:rPr>
                <w:noProof/>
                <w:webHidden/>
              </w:rPr>
              <w:tab/>
            </w:r>
            <w:r>
              <w:rPr>
                <w:noProof/>
                <w:webHidden/>
              </w:rPr>
              <w:fldChar w:fldCharType="begin"/>
            </w:r>
            <w:r>
              <w:rPr>
                <w:noProof/>
                <w:webHidden/>
              </w:rPr>
              <w:instrText xml:space="preserve"> PAGEREF _Toc29203215 \h </w:instrText>
            </w:r>
            <w:r>
              <w:rPr>
                <w:noProof/>
                <w:webHidden/>
              </w:rPr>
            </w:r>
            <w:r>
              <w:rPr>
                <w:noProof/>
                <w:webHidden/>
              </w:rPr>
              <w:fldChar w:fldCharType="separate"/>
            </w:r>
            <w:r>
              <w:rPr>
                <w:noProof/>
                <w:webHidden/>
              </w:rPr>
              <w:t>22</w:t>
            </w:r>
            <w:r>
              <w:rPr>
                <w:noProof/>
                <w:webHidden/>
              </w:rPr>
              <w:fldChar w:fldCharType="end"/>
            </w:r>
          </w:hyperlink>
        </w:p>
        <w:p w14:paraId="2169A3ED" w14:textId="78DF65C0" w:rsidR="002007DA" w:rsidRDefault="002007DA">
          <w:r>
            <w:rPr>
              <w:b/>
              <w:bCs/>
              <w:noProof/>
            </w:rPr>
            <w:fldChar w:fldCharType="end"/>
          </w:r>
        </w:p>
      </w:sdtContent>
    </w:sdt>
    <w:p w14:paraId="64A70C1A" w14:textId="77777777" w:rsidR="00436F1F" w:rsidRDefault="00436F1F" w:rsidP="00BF2A8F">
      <w:pPr>
        <w:jc w:val="both"/>
      </w:pPr>
    </w:p>
    <w:p w14:paraId="7BC44AC7" w14:textId="77777777" w:rsidR="00B2654B" w:rsidRDefault="00B2654B" w:rsidP="00B4604C">
      <w:pPr>
        <w:pStyle w:val="Heading1"/>
      </w:pPr>
      <w:bookmarkStart w:id="1" w:name="_Overview"/>
      <w:bookmarkStart w:id="2" w:name="_Toc29203162"/>
      <w:bookmarkEnd w:id="1"/>
      <w:r>
        <w:t>Overview</w:t>
      </w:r>
      <w:bookmarkEnd w:id="2"/>
    </w:p>
    <w:p w14:paraId="210AAFC9" w14:textId="5C54625F" w:rsidR="007204EF" w:rsidRDefault="00B2654B" w:rsidP="00BF2A8F">
      <w:pPr>
        <w:ind w:left="360"/>
        <w:jc w:val="both"/>
      </w:pPr>
      <w:r>
        <w:t xml:space="preserve">QualDash is a </w:t>
      </w:r>
      <w:r w:rsidR="00043A43">
        <w:t>web</w:t>
      </w:r>
      <w:r w:rsidR="00B81E81">
        <w:t>-based</w:t>
      </w:r>
      <w:r w:rsidR="00043A43">
        <w:t xml:space="preserve"> tool that generates adap</w:t>
      </w:r>
      <w:r w:rsidR="00B81E81">
        <w:t>table visualization dashboards for clinical audit data. Given a dashboard specification file, QualDash generates a corresponding number of QualCards (</w:t>
      </w:r>
      <w:r w:rsidR="007204EF">
        <w:t>i.e. draggable panels</w:t>
      </w:r>
      <w:r w:rsidR="00B81E81">
        <w:t xml:space="preserve">) </w:t>
      </w:r>
      <w:r w:rsidR="007204EF">
        <w:t>which can be dragged and rearranged in different layouts</w:t>
      </w:r>
      <w:r w:rsidR="00B90383">
        <w:t xml:space="preserve"> and expanded / shrunk to reveal / hide </w:t>
      </w:r>
      <w:r w:rsidR="007204EF">
        <w:t>visualizations</w:t>
      </w:r>
      <w:r w:rsidR="006671F3">
        <w:t xml:space="preserve">. </w:t>
      </w:r>
      <w:r w:rsidR="007204EF">
        <w:t>QualDash</w:t>
      </w:r>
      <w:r w:rsidR="00B81E81">
        <w:t xml:space="preserve"> </w:t>
      </w:r>
      <w:r w:rsidR="007D2409">
        <w:t>uses</w:t>
      </w:r>
      <w:r w:rsidR="00CC4298">
        <w:t xml:space="preserve"> JavaScript libraries including</w:t>
      </w:r>
      <w:r w:rsidR="00B81E81">
        <w:t xml:space="preserve"> </w:t>
      </w:r>
      <w:hyperlink r:id="rId6" w:history="1">
        <w:r w:rsidR="00B81E81" w:rsidRPr="007D2409">
          <w:rPr>
            <w:rStyle w:val="Hyperlink"/>
          </w:rPr>
          <w:t>Bootstrap.js</w:t>
        </w:r>
      </w:hyperlink>
      <w:r w:rsidR="00B81E81">
        <w:t xml:space="preserve">, </w:t>
      </w:r>
      <w:hyperlink r:id="rId7" w:history="1">
        <w:r w:rsidR="00B81E81" w:rsidRPr="007D2409">
          <w:rPr>
            <w:rStyle w:val="Hyperlink"/>
          </w:rPr>
          <w:t>Muuri.js</w:t>
        </w:r>
      </w:hyperlink>
      <w:r w:rsidR="00B81E81">
        <w:t xml:space="preserve"> and </w:t>
      </w:r>
      <w:hyperlink r:id="rId8" w:history="1">
        <w:r w:rsidR="007204EF" w:rsidRPr="007D2409">
          <w:rPr>
            <w:rStyle w:val="Hyperlink"/>
          </w:rPr>
          <w:t>D3.js</w:t>
        </w:r>
      </w:hyperlink>
      <w:r w:rsidR="006671F3">
        <w:t xml:space="preserve">. </w:t>
      </w:r>
      <w:r w:rsidR="00B90383">
        <w:t>A</w:t>
      </w:r>
      <w:r w:rsidR="00586F78">
        <w:t xml:space="preserve"> live demo using </w:t>
      </w:r>
      <w:r w:rsidR="00B90383">
        <w:t xml:space="preserve">a </w:t>
      </w:r>
      <w:r w:rsidR="00CC4298">
        <w:t>simulated</w:t>
      </w:r>
      <w:r w:rsidR="00586F78">
        <w:t xml:space="preserve"> data</w:t>
      </w:r>
      <w:r w:rsidR="00B90383">
        <w:t>set</w:t>
      </w:r>
      <w:r w:rsidR="00586F78">
        <w:t xml:space="preserve"> </w:t>
      </w:r>
      <w:r w:rsidR="00B90383">
        <w:t>can be accesse</w:t>
      </w:r>
      <w:r w:rsidR="0012209E">
        <w:t>d</w:t>
      </w:r>
      <w:r w:rsidR="00B90383">
        <w:t xml:space="preserve"> </w:t>
      </w:r>
      <w:hyperlink r:id="rId9" w:history="1">
        <w:r w:rsidR="00586F78" w:rsidRPr="00B90383">
          <w:rPr>
            <w:rStyle w:val="Hyperlink"/>
          </w:rPr>
          <w:t>h</w:t>
        </w:r>
        <w:r w:rsidR="00586F78" w:rsidRPr="00B90383">
          <w:rPr>
            <w:rStyle w:val="Hyperlink"/>
          </w:rPr>
          <w:t>e</w:t>
        </w:r>
        <w:r w:rsidR="00586F78" w:rsidRPr="00B90383">
          <w:rPr>
            <w:rStyle w:val="Hyperlink"/>
          </w:rPr>
          <w:t>re</w:t>
        </w:r>
      </w:hyperlink>
      <w:r w:rsidR="00586F78">
        <w:t xml:space="preserve">. </w:t>
      </w:r>
    </w:p>
    <w:p w14:paraId="320688CA" w14:textId="70CE9865" w:rsidR="00774087" w:rsidRDefault="00774087" w:rsidP="00B4604C">
      <w:pPr>
        <w:pStyle w:val="Heading1"/>
      </w:pPr>
      <w:bookmarkStart w:id="3" w:name="_Browser_Support"/>
      <w:bookmarkStart w:id="4" w:name="_Toc29203163"/>
      <w:bookmarkEnd w:id="3"/>
      <w:r>
        <w:t>Browser Support</w:t>
      </w:r>
      <w:bookmarkEnd w:id="4"/>
    </w:p>
    <w:p w14:paraId="3FBA6DE5" w14:textId="749B9F04" w:rsidR="00774087" w:rsidRDefault="00774087" w:rsidP="00612EBF">
      <w:pPr>
        <w:ind w:left="360"/>
        <w:jc w:val="both"/>
      </w:pPr>
      <w:r>
        <w:t xml:space="preserve">QualDash </w:t>
      </w:r>
      <w:r w:rsidR="00612EBF">
        <w:t xml:space="preserve">2.0 </w:t>
      </w:r>
      <w:r>
        <w:t>is</w:t>
      </w:r>
      <w:r w:rsidR="00AA4432">
        <w:t xml:space="preserve"> supported</w:t>
      </w:r>
      <w:r w:rsidR="00612EBF">
        <w:t xml:space="preserve"> and accessible from any computer in the site using a Google Chrome web browser. QualDash 2.0 has not been tested on any other web browsers and does not work on Internet Explorer. </w:t>
      </w:r>
      <w:r>
        <w:t xml:space="preserve"> </w:t>
      </w:r>
    </w:p>
    <w:p w14:paraId="6E16D317" w14:textId="77777777" w:rsidR="00B2654B" w:rsidRDefault="00B2654B" w:rsidP="00B4604C">
      <w:pPr>
        <w:pStyle w:val="Heading1"/>
      </w:pPr>
      <w:bookmarkStart w:id="5" w:name="_User_Interface"/>
      <w:bookmarkStart w:id="6" w:name="_Toc29203164"/>
      <w:bookmarkEnd w:id="5"/>
      <w:r>
        <w:t>User Interface</w:t>
      </w:r>
      <w:bookmarkEnd w:id="6"/>
    </w:p>
    <w:p w14:paraId="7CACFE95" w14:textId="77777777" w:rsidR="00153418" w:rsidRDefault="00AA4432" w:rsidP="00B4604C">
      <w:pPr>
        <w:pStyle w:val="Heading2"/>
      </w:pPr>
      <w:bookmarkStart w:id="7" w:name="_Toc29203165"/>
      <w:r>
        <w:t>Getting started</w:t>
      </w:r>
      <w:bookmarkEnd w:id="7"/>
    </w:p>
    <w:p w14:paraId="4F4B2875" w14:textId="0307F877" w:rsidR="00FD0EC6" w:rsidRDefault="00774087" w:rsidP="00BF2A8F">
      <w:pPr>
        <w:ind w:left="360"/>
        <w:jc w:val="both"/>
      </w:pPr>
      <w:r>
        <w:t>To get started with QualDash, navigate to t</w:t>
      </w:r>
      <w:r w:rsidR="00FD0EC6">
        <w:t>he dashboard’s URL from a web browser. The URL will vary depending on server settings at your site. If you have any questions about where to access the dashboard, please contact your site’s IT staff. Once loaded, QualDash’s welcome page should appear:</w:t>
      </w:r>
    </w:p>
    <w:p w14:paraId="40497E9E" w14:textId="77777777" w:rsidR="00EA5B71" w:rsidRDefault="00665C3E" w:rsidP="00EA5B71">
      <w:pPr>
        <w:keepNext/>
        <w:jc w:val="center"/>
      </w:pPr>
      <w:r>
        <w:rPr>
          <w:noProof/>
          <w:lang w:val="en-US"/>
        </w:rPr>
        <w:drawing>
          <wp:inline distT="0" distB="0" distL="0" distR="0" wp14:anchorId="0494197F" wp14:editId="3F9F29CE">
            <wp:extent cx="3580974" cy="1919428"/>
            <wp:effectExtent l="0" t="0" r="635"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96894" cy="1927961"/>
                    </a:xfrm>
                    <a:prstGeom prst="rect">
                      <a:avLst/>
                    </a:prstGeom>
                  </pic:spPr>
                </pic:pic>
              </a:graphicData>
            </a:graphic>
          </wp:inline>
        </w:drawing>
      </w:r>
    </w:p>
    <w:p w14:paraId="115BF429" w14:textId="11DA5BBB" w:rsidR="00FD0EC6" w:rsidRPr="00EA5B71" w:rsidRDefault="00EA5B71" w:rsidP="00EA5B71">
      <w:pPr>
        <w:pStyle w:val="Caption"/>
        <w:jc w:val="center"/>
        <w:rPr>
          <w:sz w:val="20"/>
          <w:szCs w:val="20"/>
        </w:rPr>
      </w:pPr>
      <w:r w:rsidRPr="00EA5B71">
        <w:rPr>
          <w:sz w:val="20"/>
          <w:szCs w:val="20"/>
        </w:rPr>
        <w:t xml:space="preserve">Figure </w:t>
      </w:r>
      <w:r w:rsidRPr="00EA5B71">
        <w:rPr>
          <w:sz w:val="20"/>
          <w:szCs w:val="20"/>
        </w:rPr>
        <w:fldChar w:fldCharType="begin"/>
      </w:r>
      <w:r w:rsidRPr="00EA5B71">
        <w:rPr>
          <w:sz w:val="20"/>
          <w:szCs w:val="20"/>
        </w:rPr>
        <w:instrText xml:space="preserve"> SEQ Figure \* ARABIC </w:instrText>
      </w:r>
      <w:r w:rsidRPr="00EA5B71">
        <w:rPr>
          <w:sz w:val="20"/>
          <w:szCs w:val="20"/>
        </w:rPr>
        <w:fldChar w:fldCharType="separate"/>
      </w:r>
      <w:r w:rsidR="00C95AE4">
        <w:rPr>
          <w:noProof/>
          <w:sz w:val="20"/>
          <w:szCs w:val="20"/>
        </w:rPr>
        <w:t>1</w:t>
      </w:r>
      <w:r w:rsidRPr="00EA5B71">
        <w:rPr>
          <w:sz w:val="20"/>
          <w:szCs w:val="20"/>
        </w:rPr>
        <w:fldChar w:fldCharType="end"/>
      </w:r>
      <w:r w:rsidR="00612EBF">
        <w:rPr>
          <w:sz w:val="20"/>
          <w:szCs w:val="20"/>
        </w:rPr>
        <w:t xml:space="preserve">. QualDash Welcome Page. </w:t>
      </w:r>
    </w:p>
    <w:p w14:paraId="0FB292B4" w14:textId="77777777" w:rsidR="00FD0EC6" w:rsidRDefault="00FD0EC6" w:rsidP="00BF2A8F">
      <w:pPr>
        <w:jc w:val="both"/>
      </w:pPr>
    </w:p>
    <w:p w14:paraId="5259E467" w14:textId="5E7FA6C6" w:rsidR="004E00B5" w:rsidRDefault="00023EDE" w:rsidP="00BF2A8F">
      <w:pPr>
        <w:ind w:left="720"/>
        <w:jc w:val="both"/>
      </w:pPr>
      <w:r>
        <w:t>Once the “Click to get started”</w:t>
      </w:r>
      <w:r w:rsidR="004519BA">
        <w:t xml:space="preserve"> button is </w:t>
      </w:r>
      <w:r w:rsidR="00665C3E">
        <w:t>pressed</w:t>
      </w:r>
      <w:r w:rsidR="004519BA">
        <w:t>, the user is prompted to select</w:t>
      </w:r>
      <w:r w:rsidR="00665C3E">
        <w:t>: (a)</w:t>
      </w:r>
      <w:r w:rsidR="004519BA">
        <w:t xml:space="preserve"> an audit to display, </w:t>
      </w:r>
      <w:r w:rsidR="00665C3E">
        <w:t xml:space="preserve">(b) </w:t>
      </w:r>
      <w:r w:rsidR="004519BA">
        <w:t xml:space="preserve">a year for data to be loaded and </w:t>
      </w:r>
      <w:r w:rsidR="00665C3E">
        <w:t>(c)</w:t>
      </w:r>
      <w:r w:rsidR="004519BA">
        <w:t xml:space="preserve"> </w:t>
      </w:r>
      <w:r w:rsidR="004E00B5">
        <w:t xml:space="preserve">to type in </w:t>
      </w:r>
      <w:r w:rsidR="004519BA">
        <w:t xml:space="preserve">their job title. </w:t>
      </w:r>
      <w:r w:rsidR="004E00B5">
        <w:t>All three fields are required to proceed.</w:t>
      </w:r>
    </w:p>
    <w:p w14:paraId="50B2B3A5" w14:textId="6653E161" w:rsidR="007242AB" w:rsidRDefault="00895A9E" w:rsidP="00BF2A8F">
      <w:pPr>
        <w:ind w:left="720"/>
        <w:jc w:val="both"/>
      </w:pPr>
      <w:r w:rsidRPr="004E00B5">
        <w:rPr>
          <w:i/>
        </w:rPr>
        <w:t xml:space="preserve">Audit </w:t>
      </w:r>
      <w:r w:rsidR="004E00B5">
        <w:t>options are</w:t>
      </w:r>
      <w:r>
        <w:t xml:space="preserve"> currently limited to two audits: P</w:t>
      </w:r>
      <w:r w:rsidR="006A3CF9">
        <w:t>ICA</w:t>
      </w:r>
      <w:r w:rsidR="000B417D">
        <w:t>N</w:t>
      </w:r>
      <w:r>
        <w:t xml:space="preserve">et or MINAP. </w:t>
      </w:r>
    </w:p>
    <w:p w14:paraId="47030C6A" w14:textId="71176DE4" w:rsidR="00612EBF" w:rsidRDefault="00895A9E" w:rsidP="00612EBF">
      <w:pPr>
        <w:ind w:left="720"/>
        <w:jc w:val="both"/>
      </w:pPr>
      <w:r w:rsidRPr="004E00B5">
        <w:rPr>
          <w:i/>
        </w:rPr>
        <w:t xml:space="preserve">Year </w:t>
      </w:r>
      <w:r w:rsidR="004E00B5">
        <w:t xml:space="preserve">options </w:t>
      </w:r>
      <w:r>
        <w:t xml:space="preserve">depend on audit data available at your site. The selected year will cause the dashboard to load the data for the </w:t>
      </w:r>
      <w:r w:rsidR="004E00B5">
        <w:t xml:space="preserve">specified </w:t>
      </w:r>
      <w:r w:rsidR="00612EBF">
        <w:t xml:space="preserve">calendar </w:t>
      </w:r>
      <w:r w:rsidR="004E00B5">
        <w:t>year in the main view</w:t>
      </w:r>
      <w:r>
        <w:t xml:space="preserve"> of </w:t>
      </w:r>
      <w:r w:rsidR="004E00B5">
        <w:t>each QualCard</w:t>
      </w:r>
      <w:r>
        <w:t>.</w:t>
      </w:r>
      <w:r w:rsidR="00612EBF">
        <w:t xml:space="preserve"> For audits which require financial year to be visualized, the available financial year data will appear as two years separated with a ‘-‘ in the dropdown menu for year selection (e.g. 2018-2019). </w:t>
      </w:r>
    </w:p>
    <w:p w14:paraId="72A299E1" w14:textId="5C5A3066" w:rsidR="004519BA" w:rsidRDefault="00895A9E" w:rsidP="00BF2A8F">
      <w:pPr>
        <w:ind w:left="720"/>
        <w:jc w:val="both"/>
      </w:pPr>
      <w:r>
        <w:t xml:space="preserve"> A history sub-view in each QualCard will also display historic data from two year</w:t>
      </w:r>
      <w:r w:rsidR="000B417D">
        <w:t>s</w:t>
      </w:r>
      <w:r>
        <w:t xml:space="preserve"> prior to the selected year for comparison</w:t>
      </w:r>
      <w:r w:rsidR="004E00B5">
        <w:t>, if such data is available</w:t>
      </w:r>
      <w:r>
        <w:t xml:space="preserve">. </w:t>
      </w:r>
      <w:r w:rsidR="00BF2A8F">
        <w:t xml:space="preserve">If no historic data is available, a message will be displayed in the history sub-view instead. See Section 1.5 for more details on the history sub-view. </w:t>
      </w:r>
    </w:p>
    <w:p w14:paraId="62F63DE1" w14:textId="7C099982" w:rsidR="007242AB" w:rsidRDefault="00612EBF" w:rsidP="00BF2A8F">
      <w:pPr>
        <w:ind w:left="720"/>
        <w:jc w:val="both"/>
      </w:pPr>
      <w:r>
        <w:t>T</w:t>
      </w:r>
      <w:r w:rsidR="007242AB">
        <w:t xml:space="preserve">he job title selected does not affect the contents of the dashboard in any way. This field is only included for data collection purposes. </w:t>
      </w:r>
      <w:r>
        <w:t xml:space="preserve">To avoid entering your job title every time you launch QualDash, you may set your browser settings to remember your job title by performing two simple steps: </w:t>
      </w:r>
    </w:p>
    <w:p w14:paraId="3F9DC038" w14:textId="77777777" w:rsidR="00612EBF" w:rsidRPr="00612EBF" w:rsidRDefault="00612EBF" w:rsidP="00565CEC">
      <w:pPr>
        <w:numPr>
          <w:ilvl w:val="0"/>
          <w:numId w:val="8"/>
        </w:numPr>
        <w:shd w:val="clear" w:color="auto" w:fill="FFFFFF"/>
        <w:spacing w:before="100" w:beforeAutospacing="1" w:after="100" w:afterAutospacing="1" w:line="240" w:lineRule="auto"/>
      </w:pPr>
      <w:r w:rsidRPr="00612EBF">
        <w:t>Open Chrome Settings (this is done via the three dots on the top right corner of the Chrome window)</w:t>
      </w:r>
    </w:p>
    <w:p w14:paraId="21E3F6EB" w14:textId="77777777" w:rsidR="00612EBF" w:rsidRPr="00612EBF" w:rsidRDefault="00612EBF" w:rsidP="00565CEC">
      <w:pPr>
        <w:numPr>
          <w:ilvl w:val="0"/>
          <w:numId w:val="8"/>
        </w:numPr>
        <w:shd w:val="clear" w:color="auto" w:fill="FFFFFF"/>
        <w:spacing w:beforeAutospacing="1" w:after="0" w:afterAutospacing="1" w:line="240" w:lineRule="auto"/>
      </w:pPr>
      <w:r w:rsidRPr="00612EBF">
        <w:t>Under "Autofill" --&gt; "Addresses and more" --&gt; check that the "save and fill addresses" option is switched on. </w:t>
      </w:r>
    </w:p>
    <w:p w14:paraId="639591DC" w14:textId="77777777" w:rsidR="00612EBF" w:rsidRPr="00612EBF" w:rsidRDefault="00612EBF" w:rsidP="00BF2A8F">
      <w:pPr>
        <w:ind w:left="720"/>
        <w:jc w:val="both"/>
        <w:rPr>
          <w:lang w:val="en-US"/>
        </w:rPr>
      </w:pPr>
    </w:p>
    <w:p w14:paraId="1BB0C55F" w14:textId="77777777" w:rsidR="00023EDE" w:rsidRDefault="00023EDE" w:rsidP="00BF2A8F">
      <w:pPr>
        <w:jc w:val="both"/>
      </w:pPr>
    </w:p>
    <w:p w14:paraId="13DB9AC4" w14:textId="77777777" w:rsidR="00EA5B71" w:rsidRDefault="004E00B5" w:rsidP="00EA5B71">
      <w:pPr>
        <w:keepNext/>
        <w:jc w:val="center"/>
      </w:pPr>
      <w:r>
        <w:rPr>
          <w:noProof/>
          <w:lang w:val="en-US"/>
        </w:rPr>
        <w:drawing>
          <wp:inline distT="0" distB="0" distL="0" distR="0" wp14:anchorId="7A17CD8C" wp14:editId="2BC29DE1">
            <wp:extent cx="4733747" cy="25336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6423" cy="2545787"/>
                    </a:xfrm>
                    <a:prstGeom prst="rect">
                      <a:avLst/>
                    </a:prstGeom>
                  </pic:spPr>
                </pic:pic>
              </a:graphicData>
            </a:graphic>
          </wp:inline>
        </w:drawing>
      </w:r>
    </w:p>
    <w:p w14:paraId="329401A4" w14:textId="13ABEBAA" w:rsidR="000A1443" w:rsidRDefault="00EA5B71" w:rsidP="002007DA">
      <w:pPr>
        <w:pStyle w:val="Caption"/>
        <w:jc w:val="center"/>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2</w:t>
      </w:r>
      <w:r w:rsidR="00C3048C">
        <w:rPr>
          <w:noProof/>
        </w:rPr>
        <w:fldChar w:fldCharType="end"/>
      </w:r>
      <w:r w:rsidR="00D54E60">
        <w:rPr>
          <w:noProof/>
        </w:rPr>
        <w:t>. QualDash’s launch screen</w:t>
      </w:r>
    </w:p>
    <w:p w14:paraId="054D9DB1" w14:textId="7B8D5469" w:rsidR="00153418" w:rsidRDefault="00153418" w:rsidP="00B4604C">
      <w:pPr>
        <w:pStyle w:val="Heading2"/>
      </w:pPr>
      <w:bookmarkStart w:id="8" w:name="_Toc29203166"/>
      <w:r w:rsidRPr="00B4604C">
        <w:rPr>
          <w:rStyle w:val="Heading3Char"/>
          <w:b/>
          <w:bCs/>
        </w:rPr>
        <w:t>The</w:t>
      </w:r>
      <w:r w:rsidR="008503EF">
        <w:t xml:space="preserve"> </w:t>
      </w:r>
      <w:r w:rsidR="00672E9A">
        <w:t>Home tab:</w:t>
      </w:r>
      <w:r>
        <w:t xml:space="preserve"> main dashboard</w:t>
      </w:r>
      <w:bookmarkEnd w:id="8"/>
    </w:p>
    <w:p w14:paraId="0DA752AA" w14:textId="77777777" w:rsidR="00F1701C" w:rsidRDefault="00F1701C" w:rsidP="00BF2A8F">
      <w:pPr>
        <w:jc w:val="both"/>
      </w:pPr>
      <w:r>
        <w:t xml:space="preserve">Upon loading the dashboard, a number of QualCards will appear. In their initial form, QualCards occupy a subdivision of the screen depending on layout preferences that can be edited by the user. QualCards can be dragged, expanded and customized as will be described in this section. </w:t>
      </w:r>
    </w:p>
    <w:p w14:paraId="4325B7D4" w14:textId="1B7C1423" w:rsidR="00EA5B71" w:rsidRDefault="0047074E" w:rsidP="00EA5B71">
      <w:pPr>
        <w:keepNext/>
        <w:jc w:val="both"/>
      </w:pPr>
      <w:r>
        <w:rPr>
          <w:noProof/>
          <w:lang w:val="en-US"/>
        </w:rPr>
        <w:drawing>
          <wp:inline distT="0" distB="0" distL="0" distR="0" wp14:anchorId="021D4482" wp14:editId="070E6B7B">
            <wp:extent cx="5731510" cy="2703195"/>
            <wp:effectExtent l="0" t="0" r="2540" b="19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2703195"/>
                    </a:xfrm>
                    <a:prstGeom prst="rect">
                      <a:avLst/>
                    </a:prstGeom>
                  </pic:spPr>
                </pic:pic>
              </a:graphicData>
            </a:graphic>
          </wp:inline>
        </w:drawing>
      </w:r>
    </w:p>
    <w:p w14:paraId="438B1714" w14:textId="202BAC8B" w:rsidR="00E9448D" w:rsidRDefault="00EA5B71" w:rsidP="0047074E">
      <w:pPr>
        <w:pStyle w:val="Caption"/>
        <w:jc w:val="center"/>
        <w:rPr>
          <w:noProof/>
        </w:rPr>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3</w:t>
      </w:r>
      <w:r w:rsidR="00C3048C">
        <w:rPr>
          <w:noProof/>
        </w:rPr>
        <w:fldChar w:fldCharType="end"/>
      </w:r>
      <w:r w:rsidR="0047074E">
        <w:rPr>
          <w:noProof/>
        </w:rPr>
        <w:t>. The main dashboard view of QualDash (based on simulated data only).</w:t>
      </w:r>
    </w:p>
    <w:p w14:paraId="44349390" w14:textId="77777777" w:rsidR="0025605D" w:rsidRPr="0025605D" w:rsidRDefault="0025605D" w:rsidP="0025605D"/>
    <w:p w14:paraId="123D96F2" w14:textId="25AB19BE" w:rsidR="00F1701C" w:rsidRDefault="00C5542B" w:rsidP="00B4604C">
      <w:pPr>
        <w:pStyle w:val="Heading3"/>
      </w:pPr>
      <w:bookmarkStart w:id="9" w:name="_Toc29203167"/>
      <w:r>
        <w:t>Layout controls</w:t>
      </w:r>
      <w:bookmarkEnd w:id="9"/>
      <w:r>
        <w:t xml:space="preserve"> </w:t>
      </w:r>
    </w:p>
    <w:p w14:paraId="5FD46C79" w14:textId="77777777" w:rsidR="009A0761" w:rsidRDefault="005E6419" w:rsidP="00BF2A8F">
      <w:pPr>
        <w:jc w:val="both"/>
      </w:pPr>
      <w:r>
        <w:t xml:space="preserve">Three layout buttons exist at the top right corner of QualDash’s interface. </w:t>
      </w:r>
      <w:r w:rsidR="00DC04DF">
        <w:t xml:space="preserve">The first two buttons rearrange and resize QualCards on </w:t>
      </w:r>
      <w:r w:rsidR="009A0761">
        <w:t xml:space="preserve">the screen to tile them in either a </w:t>
      </w:r>
      <w:r w:rsidR="009A0761" w:rsidRPr="004714A8">
        <w:t>2x3 or a 2x2</w:t>
      </w:r>
      <w:r w:rsidR="009A0761">
        <w:t xml:space="preserve"> formation. Additional QualCards that do not fit w</w:t>
      </w:r>
      <w:r w:rsidR="004D101B">
        <w:t xml:space="preserve">ithin this formation can be viewed by scrolling down on the dashboard page. </w:t>
      </w:r>
    </w:p>
    <w:p w14:paraId="6BED0451" w14:textId="74493D97" w:rsidR="00EA5B71" w:rsidRDefault="009A0761" w:rsidP="00EA5B71">
      <w:pPr>
        <w:keepNext/>
        <w:jc w:val="both"/>
      </w:pPr>
      <w:r>
        <w:t xml:space="preserve"> </w:t>
      </w:r>
      <w:r w:rsidR="0047074E">
        <w:rPr>
          <w:noProof/>
          <w:lang w:val="en-US"/>
        </w:rPr>
        <w:drawing>
          <wp:inline distT="0" distB="0" distL="0" distR="0" wp14:anchorId="5BAF3ECC" wp14:editId="53DC0D86">
            <wp:extent cx="2791839" cy="1316736"/>
            <wp:effectExtent l="0" t="0" r="889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795398" cy="1318414"/>
                    </a:xfrm>
                    <a:prstGeom prst="rect">
                      <a:avLst/>
                    </a:prstGeom>
                  </pic:spPr>
                </pic:pic>
              </a:graphicData>
            </a:graphic>
          </wp:inline>
        </w:drawing>
      </w:r>
      <w:r w:rsidR="000A1443">
        <w:rPr>
          <w:noProof/>
          <w:lang w:eastAsia="en-GB"/>
        </w:rPr>
        <w:t xml:space="preserve"> </w:t>
      </w:r>
      <w:r w:rsidR="0047074E">
        <w:rPr>
          <w:noProof/>
          <w:lang w:val="en-US"/>
        </w:rPr>
        <w:drawing>
          <wp:inline distT="0" distB="0" distL="0" distR="0" wp14:anchorId="38CCC9FC" wp14:editId="0E829061">
            <wp:extent cx="2795363" cy="1328928"/>
            <wp:effectExtent l="0" t="0" r="5080" b="508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00194" cy="1331225"/>
                    </a:xfrm>
                    <a:prstGeom prst="rect">
                      <a:avLst/>
                    </a:prstGeom>
                  </pic:spPr>
                </pic:pic>
              </a:graphicData>
            </a:graphic>
          </wp:inline>
        </w:drawing>
      </w:r>
    </w:p>
    <w:p w14:paraId="73523E63" w14:textId="12A66522" w:rsidR="00FF4F77" w:rsidRDefault="00EA5B71" w:rsidP="00EA5B71">
      <w:pPr>
        <w:pStyle w:val="Caption"/>
        <w:jc w:val="both"/>
      </w:pPr>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4</w:t>
      </w:r>
      <w:r w:rsidR="00C3048C">
        <w:rPr>
          <w:noProof/>
        </w:rPr>
        <w:fldChar w:fldCharType="end"/>
      </w:r>
      <w:r w:rsidR="006126A9">
        <w:t xml:space="preserve"> Layout options 2x3 and 2x2</w:t>
      </w:r>
    </w:p>
    <w:p w14:paraId="35305367" w14:textId="77777777" w:rsidR="00EF2779" w:rsidRDefault="00B903D3" w:rsidP="00BF2A8F">
      <w:pPr>
        <w:jc w:val="both"/>
      </w:pPr>
      <w:r>
        <w:t xml:space="preserve">The third layout button creates a 1x1 arrangement, which means it maximizes and expands a QualCard to let it fill an entire screen. Navigating from one QualCard to another in this view is performed by scrolling down on the dashboard page. </w:t>
      </w:r>
    </w:p>
    <w:p w14:paraId="644EE7CC" w14:textId="398443F7" w:rsidR="00EA5B71" w:rsidRDefault="0047074E" w:rsidP="00EA5B71">
      <w:pPr>
        <w:keepNext/>
        <w:jc w:val="both"/>
      </w:pPr>
      <w:r>
        <w:rPr>
          <w:noProof/>
          <w:lang w:val="en-US"/>
        </w:rPr>
        <w:drawing>
          <wp:inline distT="0" distB="0" distL="0" distR="0" wp14:anchorId="223037F2" wp14:editId="63F8BFE0">
            <wp:extent cx="5443728" cy="3102430"/>
            <wp:effectExtent l="0" t="0" r="508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46155" cy="3103813"/>
                    </a:xfrm>
                    <a:prstGeom prst="rect">
                      <a:avLst/>
                    </a:prstGeom>
                  </pic:spPr>
                </pic:pic>
              </a:graphicData>
            </a:graphic>
          </wp:inline>
        </w:drawing>
      </w:r>
    </w:p>
    <w:p w14:paraId="19FC5E94" w14:textId="2857EB54" w:rsidR="00EF2779" w:rsidRDefault="00EA5B71" w:rsidP="006126A9">
      <w:pPr>
        <w:pStyle w:val="Caption"/>
        <w:jc w:val="both"/>
      </w:pPr>
      <w:bookmarkStart w:id="10" w:name="_Ref29201014"/>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5</w:t>
      </w:r>
      <w:r w:rsidR="00C3048C">
        <w:rPr>
          <w:noProof/>
        </w:rPr>
        <w:fldChar w:fldCharType="end"/>
      </w:r>
      <w:bookmarkEnd w:id="10"/>
      <w:r>
        <w:t xml:space="preserve"> </w:t>
      </w:r>
      <w:r w:rsidR="006126A9">
        <w:t>Layout option 1x1</w:t>
      </w:r>
    </w:p>
    <w:p w14:paraId="01C5042C" w14:textId="04B85E1E" w:rsidR="00B903D3" w:rsidRDefault="00EF5F3D" w:rsidP="00BF2A8F">
      <w:pPr>
        <w:jc w:val="both"/>
      </w:pPr>
      <w:r>
        <w:rPr>
          <w:noProof/>
          <w:lang w:val="en-US"/>
        </w:rPr>
        <w:drawing>
          <wp:anchor distT="0" distB="0" distL="114300" distR="114300" simplePos="0" relativeHeight="251670528" behindDoc="0" locked="0" layoutInCell="1" allowOverlap="1" wp14:anchorId="165988B5" wp14:editId="7E392492">
            <wp:simplePos x="0" y="0"/>
            <wp:positionH relativeFrom="margin">
              <wp:posOffset>3994404</wp:posOffset>
            </wp:positionH>
            <wp:positionV relativeFrom="paragraph">
              <wp:posOffset>448945</wp:posOffset>
            </wp:positionV>
            <wp:extent cx="1761490" cy="2251075"/>
            <wp:effectExtent l="0" t="0" r="0" b="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761490" cy="2251075"/>
                    </a:xfrm>
                    <a:prstGeom prst="rect">
                      <a:avLst/>
                    </a:prstGeom>
                  </pic:spPr>
                </pic:pic>
              </a:graphicData>
            </a:graphic>
            <wp14:sizeRelH relativeFrom="margin">
              <wp14:pctWidth>0</wp14:pctWidth>
            </wp14:sizeRelH>
            <wp14:sizeRelV relativeFrom="margin">
              <wp14:pctHeight>0</wp14:pctHeight>
            </wp14:sizeRelV>
          </wp:anchor>
        </w:drawing>
      </w:r>
      <w:r w:rsidR="00B903D3">
        <w:t xml:space="preserve">Note that in this expanded view, each card displays multiple visualizations in addition to the card’s main visualization view. </w:t>
      </w:r>
      <w:r w:rsidR="003F1518">
        <w:t>For a</w:t>
      </w:r>
      <w:r w:rsidR="00B903D3">
        <w:t xml:space="preserve"> description of the different visual</w:t>
      </w:r>
      <w:r w:rsidR="003F1518">
        <w:t xml:space="preserve">ization views and their designs, please refer to Sections 2.4 and 2.5 of this documentation. </w:t>
      </w:r>
    </w:p>
    <w:p w14:paraId="7E3DCC7F" w14:textId="421041C8" w:rsidR="009A0761" w:rsidRDefault="009A0761" w:rsidP="00BF2A8F">
      <w:pPr>
        <w:jc w:val="both"/>
      </w:pPr>
    </w:p>
    <w:p w14:paraId="23DB0D0A" w14:textId="2E393946" w:rsidR="00FF4F77" w:rsidRPr="00BB5A33" w:rsidRDefault="00FF4F77" w:rsidP="00B4604C">
      <w:pPr>
        <w:pStyle w:val="Heading3"/>
      </w:pPr>
      <w:bookmarkStart w:id="11" w:name="_Toc29203168"/>
      <w:r w:rsidRPr="00BB5A33">
        <w:t>Data Quality Pane</w:t>
      </w:r>
      <w:bookmarkEnd w:id="11"/>
    </w:p>
    <w:p w14:paraId="428FB3F7" w14:textId="3AFA35E2" w:rsidR="009A4B7A" w:rsidRDefault="00032116" w:rsidP="00EF5F3D">
      <w:pPr>
        <w:jc w:val="both"/>
      </w:pPr>
      <w:r>
        <w:t xml:space="preserve">Adjacent </w:t>
      </w:r>
      <w:r w:rsidR="00311A38">
        <w:t xml:space="preserve">to the layout buttons described in the previous section, a “Data Quality” button </w:t>
      </w:r>
      <w:r w:rsidR="008773A0">
        <w:t xml:space="preserve">is located </w:t>
      </w:r>
      <w:r w:rsidR="006C7015">
        <w:t xml:space="preserve">at the top right corner of the main dashboard screen. This </w:t>
      </w:r>
      <w:r w:rsidR="00901661">
        <w:t xml:space="preserve">button </w:t>
      </w:r>
      <w:r w:rsidR="0047074E">
        <w:t>displays</w:t>
      </w:r>
      <w:r w:rsidR="00901661">
        <w:t xml:space="preserve"> a side pane that sho</w:t>
      </w:r>
      <w:r w:rsidR="002B5D45">
        <w:t xml:space="preserve">ws </w:t>
      </w:r>
      <w:r>
        <w:t xml:space="preserve">the </w:t>
      </w:r>
      <w:r w:rsidR="00EF5F3D">
        <w:t>missingness</w:t>
      </w:r>
      <w:r>
        <w:t xml:space="preserve"> </w:t>
      </w:r>
      <w:r w:rsidR="00EF5F3D">
        <w:t>in</w:t>
      </w:r>
      <w:r w:rsidR="002B5D45">
        <w:t xml:space="preserve"> the </w:t>
      </w:r>
      <w:r w:rsidR="00EF5F3D">
        <w:t>data</w:t>
      </w:r>
      <w:r w:rsidR="002B5D45">
        <w:t xml:space="preserve">. </w:t>
      </w:r>
      <w:r>
        <w:t xml:space="preserve">Specifically, the </w:t>
      </w:r>
      <w:r w:rsidR="00EF5F3D">
        <w:t xml:space="preserve">data </w:t>
      </w:r>
      <w:r>
        <w:t xml:space="preserve">quality pane </w:t>
      </w:r>
      <w:r w:rsidR="00606DB6">
        <w:t>assesses</w:t>
      </w:r>
      <w:r>
        <w:t xml:space="preserve"> </w:t>
      </w:r>
      <w:r w:rsidR="00EF5F3D">
        <w:t>the fields in the database and sorts them in descending order by the number of</w:t>
      </w:r>
      <w:r>
        <w:t xml:space="preserve"> missing values in </w:t>
      </w:r>
      <w:r w:rsidR="00EF5F3D">
        <w:t>each field</w:t>
      </w:r>
      <w:r>
        <w:t xml:space="preserve">. </w:t>
      </w:r>
    </w:p>
    <w:p w14:paraId="708FE090" w14:textId="1FFE7976" w:rsidR="00AA4432" w:rsidRDefault="00EF5F3D" w:rsidP="00EF5F3D">
      <w:pPr>
        <w:jc w:val="both"/>
      </w:pPr>
      <w:r>
        <w:rPr>
          <w:noProof/>
          <w:lang w:val="en-US"/>
        </w:rPr>
        <mc:AlternateContent>
          <mc:Choice Requires="wps">
            <w:drawing>
              <wp:anchor distT="0" distB="0" distL="114300" distR="114300" simplePos="0" relativeHeight="251660288" behindDoc="0" locked="0" layoutInCell="1" allowOverlap="1" wp14:anchorId="5AF5A724" wp14:editId="7E0F35EB">
                <wp:simplePos x="0" y="0"/>
                <wp:positionH relativeFrom="column">
                  <wp:posOffset>4004945</wp:posOffset>
                </wp:positionH>
                <wp:positionV relativeFrom="paragraph">
                  <wp:posOffset>390525</wp:posOffset>
                </wp:positionV>
                <wp:extent cx="1704975" cy="635"/>
                <wp:effectExtent l="0" t="0" r="9525" b="0"/>
                <wp:wrapSquare wrapText="bothSides"/>
                <wp:docPr id="4" name="Text Box 4"/>
                <wp:cNvGraphicFramePr/>
                <a:graphic xmlns:a="http://schemas.openxmlformats.org/drawingml/2006/main">
                  <a:graphicData uri="http://schemas.microsoft.com/office/word/2010/wordprocessingShape">
                    <wps:wsp>
                      <wps:cNvSpPr txBox="1"/>
                      <wps:spPr>
                        <a:xfrm>
                          <a:off x="0" y="0"/>
                          <a:ext cx="1704975" cy="635"/>
                        </a:xfrm>
                        <a:prstGeom prst="rect">
                          <a:avLst/>
                        </a:prstGeom>
                        <a:solidFill>
                          <a:prstClr val="white"/>
                        </a:solidFill>
                        <a:ln>
                          <a:noFill/>
                        </a:ln>
                        <a:effectLst/>
                      </wps:spPr>
                      <wps:txbx>
                        <w:txbxContent>
                          <w:p w14:paraId="20FF1AD8" w14:textId="504DB8F2" w:rsidR="0094057E" w:rsidRPr="00952D96" w:rsidRDefault="0094057E" w:rsidP="00A97F41">
                            <w:pPr>
                              <w:pStyle w:val="Caption"/>
                              <w:rPr>
                                <w:noProof/>
                                <w:szCs w:val="24"/>
                              </w:rPr>
                            </w:pPr>
                            <w:r>
                              <w:t xml:space="preserve">Figure </w:t>
                            </w:r>
                            <w:r>
                              <w:rPr>
                                <w:noProof/>
                              </w:rPr>
                              <w:fldChar w:fldCharType="begin"/>
                            </w:r>
                            <w:r>
                              <w:rPr>
                                <w:noProof/>
                              </w:rPr>
                              <w:instrText xml:space="preserve"> SEQ Figure \* ARABIC </w:instrText>
                            </w:r>
                            <w:r>
                              <w:rPr>
                                <w:noProof/>
                              </w:rPr>
                              <w:fldChar w:fldCharType="separate"/>
                            </w:r>
                            <w:r w:rsidR="00C95AE4">
                              <w:rPr>
                                <w:noProof/>
                              </w:rPr>
                              <w:t>6</w:t>
                            </w:r>
                            <w:r>
                              <w:rPr>
                                <w:noProof/>
                              </w:rPr>
                              <w:fldChar w:fldCharType="end"/>
                            </w:r>
                            <w:r>
                              <w:t xml:space="preserve"> Data quality pane.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5AF5A724" id="_x0000_t202" coordsize="21600,21600" o:spt="202" path="m,l,21600r21600,l21600,xe">
                <v:stroke joinstyle="miter"/>
                <v:path gradientshapeok="t" o:connecttype="rect"/>
              </v:shapetype>
              <v:shape id="Text Box 4" o:spid="_x0000_s1026" type="#_x0000_t202" style="position:absolute;left:0;text-align:left;margin-left:315.35pt;margin-top:30.75pt;width:134.25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" stroked="f">
                <v:textbox style="mso-fit-shape-to-text:t" inset="0,0,0,0">
                  <w:txbxContent>
                    <w:p w14:paraId="20FF1AD8" w14:textId="504DB8F2" w:rsidR="0094057E" w:rsidRPr="00952D96" w:rsidRDefault="0094057E" w:rsidP="00A97F41">
                      <w:pPr>
                        <w:pStyle w:val="Caption"/>
                        <w:rPr>
                          <w:noProof/>
                          <w:szCs w:val="24"/>
                        </w:rPr>
                      </w:pPr>
                      <w:r>
                        <w:t xml:space="preserve">Figure </w:t>
                      </w:r>
                      <w:r>
                        <w:rPr>
                          <w:noProof/>
                        </w:rPr>
                        <w:fldChar w:fldCharType="begin"/>
                      </w:r>
                      <w:r>
                        <w:rPr>
                          <w:noProof/>
                        </w:rPr>
                        <w:instrText xml:space="preserve"> SEQ Figure \* ARABIC </w:instrText>
                      </w:r>
                      <w:r>
                        <w:rPr>
                          <w:noProof/>
                        </w:rPr>
                        <w:fldChar w:fldCharType="separate"/>
                      </w:r>
                      <w:r w:rsidR="00C95AE4">
                        <w:rPr>
                          <w:noProof/>
                        </w:rPr>
                        <w:t>6</w:t>
                      </w:r>
                      <w:r>
                        <w:rPr>
                          <w:noProof/>
                        </w:rPr>
                        <w:fldChar w:fldCharType="end"/>
                      </w:r>
                      <w:r>
                        <w:t xml:space="preserve"> Data quality pane. </w:t>
                      </w:r>
                    </w:p>
                  </w:txbxContent>
                </v:textbox>
                <w10:wrap type="square"/>
              </v:shape>
            </w:pict>
          </mc:Fallback>
        </mc:AlternateContent>
      </w:r>
      <w:r w:rsidR="009A4B7A">
        <w:t xml:space="preserve">For </w:t>
      </w:r>
      <w:r>
        <w:t>fields</w:t>
      </w:r>
      <w:r w:rsidR="009A4B7A">
        <w:t xml:space="preserve"> shown on the </w:t>
      </w:r>
      <w:r>
        <w:t xml:space="preserve">data </w:t>
      </w:r>
      <w:r w:rsidR="009A4B7A">
        <w:t xml:space="preserve">quality pane, a horizontal bar shows the </w:t>
      </w:r>
      <w:r>
        <w:t>percentage of missing values</w:t>
      </w:r>
      <w:r w:rsidR="009A4B7A">
        <w:t xml:space="preserve"> </w:t>
      </w:r>
      <w:r>
        <w:t>in</w:t>
      </w:r>
      <w:r w:rsidR="009A4B7A">
        <w:t xml:space="preserve"> each one of the displayed </w:t>
      </w:r>
      <w:r>
        <w:t>fields</w:t>
      </w:r>
      <w:r w:rsidR="009A4B7A">
        <w:t xml:space="preserve">. If a </w:t>
      </w:r>
      <w:r>
        <w:t>field</w:t>
      </w:r>
      <w:r w:rsidR="009A4B7A">
        <w:t xml:space="preserve"> </w:t>
      </w:r>
      <w:r>
        <w:t>is missing in</w:t>
      </w:r>
      <w:r w:rsidR="009A4B7A">
        <w:t xml:space="preserve"> </w:t>
      </w:r>
      <w:r>
        <w:t>less than 25</w:t>
      </w:r>
      <w:r w:rsidR="009A4B7A">
        <w:t xml:space="preserve">% of the records, its bar is shown in green. If this percentage </w:t>
      </w:r>
      <w:r>
        <w:t xml:space="preserve">increases to more than 25% but </w:t>
      </w:r>
      <w:r w:rsidR="009A4B7A">
        <w:t xml:space="preserve">below 75%, the bar is shown in amber and if the percentage </w:t>
      </w:r>
      <w:r>
        <w:t>of missing values exceeds 75%</w:t>
      </w:r>
      <w:r w:rsidR="009A4B7A">
        <w:t xml:space="preserve">, the bar is red. </w:t>
      </w:r>
    </w:p>
    <w:p w14:paraId="36584E20" w14:textId="77777777" w:rsidR="00DD330E" w:rsidRDefault="00DD330E" w:rsidP="00BF2A8F">
      <w:pPr>
        <w:jc w:val="both"/>
      </w:pPr>
    </w:p>
    <w:p w14:paraId="5AA6D56B" w14:textId="489C25CD" w:rsidR="00C5542B" w:rsidRDefault="00C5542B" w:rsidP="00B4604C">
      <w:pPr>
        <w:pStyle w:val="Heading3"/>
      </w:pPr>
      <w:bookmarkStart w:id="12" w:name="_Toc29203169"/>
      <w:r>
        <w:t>QualCard: Default View</w:t>
      </w:r>
      <w:bookmarkEnd w:id="12"/>
    </w:p>
    <w:p w14:paraId="4D56534B" w14:textId="6FAD82D9" w:rsidR="00177E91" w:rsidRDefault="00177E91" w:rsidP="00BF2A8F">
      <w:pPr>
        <w:jc w:val="both"/>
      </w:pPr>
      <w:r>
        <w:t xml:space="preserve">The default view of a QualCard has two main components: (a) a control panel and (b) a main visualization view (or </w:t>
      </w:r>
      <w:r w:rsidR="00503129">
        <w:t>“</w:t>
      </w:r>
      <w:r>
        <w:t>main view</w:t>
      </w:r>
      <w:r w:rsidR="007325F3">
        <w:t>”</w:t>
      </w:r>
      <w:r>
        <w:t xml:space="preserve"> for short). </w:t>
      </w:r>
    </w:p>
    <w:p w14:paraId="03C653E5" w14:textId="3224DEC9" w:rsidR="00177E91" w:rsidRDefault="00177E91" w:rsidP="00BF2A8F">
      <w:pPr>
        <w:jc w:val="both"/>
      </w:pPr>
    </w:p>
    <w:p w14:paraId="2BCB2A19" w14:textId="08338397" w:rsidR="008B77A8" w:rsidRDefault="00DD34BE" w:rsidP="008B77A8">
      <w:pPr>
        <w:keepNext/>
        <w:jc w:val="center"/>
      </w:pPr>
      <w:r>
        <w:rPr>
          <w:noProof/>
          <w:lang w:val="en-US"/>
        </w:rPr>
        <w:drawing>
          <wp:inline distT="0" distB="0" distL="0" distR="0" wp14:anchorId="1CCD36EC" wp14:editId="07C0BD86">
            <wp:extent cx="5610225" cy="3752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0225" cy="3752850"/>
                    </a:xfrm>
                    <a:prstGeom prst="rect">
                      <a:avLst/>
                    </a:prstGeom>
                  </pic:spPr>
                </pic:pic>
              </a:graphicData>
            </a:graphic>
          </wp:inline>
        </w:drawing>
      </w:r>
    </w:p>
    <w:p w14:paraId="3C1744AE" w14:textId="026D1A38" w:rsidR="00F121AC" w:rsidRDefault="008B77A8" w:rsidP="008B77A8">
      <w:pPr>
        <w:pStyle w:val="Caption"/>
        <w:jc w:val="center"/>
      </w:pPr>
      <w:bookmarkStart w:id="13" w:name="_Ref9512222"/>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7</w:t>
      </w:r>
      <w:r w:rsidR="00C3048C">
        <w:rPr>
          <w:noProof/>
        </w:rPr>
        <w:fldChar w:fldCharType="end"/>
      </w:r>
      <w:bookmarkEnd w:id="13"/>
      <w:r>
        <w:t xml:space="preserve"> A QualCard’s main view </w:t>
      </w:r>
    </w:p>
    <w:p w14:paraId="490A74EF" w14:textId="77777777" w:rsidR="00E00252" w:rsidRDefault="00E00252" w:rsidP="00BF2A8F">
      <w:pPr>
        <w:jc w:val="both"/>
      </w:pPr>
    </w:p>
    <w:p w14:paraId="6A8D1E07" w14:textId="51791B84" w:rsidR="00177E91" w:rsidRDefault="00177E91" w:rsidP="00B4604C">
      <w:pPr>
        <w:pStyle w:val="Heading4"/>
      </w:pPr>
      <w:bookmarkStart w:id="14" w:name="_Toc29203170"/>
      <w:r>
        <w:t>Control Panel</w:t>
      </w:r>
      <w:bookmarkEnd w:id="14"/>
    </w:p>
    <w:p w14:paraId="10C5871B" w14:textId="78030310" w:rsidR="00503129" w:rsidRDefault="00177E91" w:rsidP="00DD34BE">
      <w:pPr>
        <w:jc w:val="both"/>
      </w:pPr>
      <w:r>
        <w:t xml:space="preserve">This is the grey area that outlines the QualCard. It contains a label displaying the </w:t>
      </w:r>
      <w:r w:rsidR="00DD34BE">
        <w:t xml:space="preserve">year of audit data loaded, the </w:t>
      </w:r>
      <w:r>
        <w:t xml:space="preserve">name of the metric that is shown on the card and a set of buttons (controls) to </w:t>
      </w:r>
      <w:r w:rsidR="00503129">
        <w:t xml:space="preserve">perform the following set of functions on the card: </w:t>
      </w:r>
    </w:p>
    <w:p w14:paraId="0C30275A" w14:textId="03B462BD" w:rsidR="00503129" w:rsidRDefault="00503129" w:rsidP="00565CEC">
      <w:pPr>
        <w:pStyle w:val="ListParagraph"/>
        <w:numPr>
          <w:ilvl w:val="0"/>
          <w:numId w:val="4"/>
        </w:numPr>
        <w:jc w:val="both"/>
      </w:pPr>
      <w:r>
        <w:t>D</w:t>
      </w:r>
      <w:r w:rsidR="00177E91">
        <w:t>ownload the visualiza</w:t>
      </w:r>
      <w:r>
        <w:t>tion(s) shown in the main view.</w:t>
      </w:r>
    </w:p>
    <w:p w14:paraId="409F09FE" w14:textId="77777777" w:rsidR="00503129" w:rsidRDefault="00503129" w:rsidP="00565CEC">
      <w:pPr>
        <w:pStyle w:val="ListParagraph"/>
        <w:numPr>
          <w:ilvl w:val="0"/>
          <w:numId w:val="4"/>
        </w:numPr>
        <w:jc w:val="both"/>
      </w:pPr>
      <w:r>
        <w:t>E</w:t>
      </w:r>
      <w:r w:rsidR="00177E91">
        <w:t>xport a selection to tabular view</w:t>
      </w:r>
    </w:p>
    <w:p w14:paraId="08C829EF" w14:textId="0A4EA60A" w:rsidR="00503129" w:rsidRDefault="00503129" w:rsidP="00565CEC">
      <w:pPr>
        <w:pStyle w:val="ListParagraph"/>
        <w:numPr>
          <w:ilvl w:val="0"/>
          <w:numId w:val="4"/>
        </w:numPr>
        <w:jc w:val="both"/>
      </w:pPr>
      <w:r>
        <w:t>E</w:t>
      </w:r>
      <w:r w:rsidR="00177E91">
        <w:t>xpand</w:t>
      </w:r>
      <w:r w:rsidR="00B03610">
        <w:t xml:space="preserve"> </w:t>
      </w:r>
      <w:r w:rsidR="00177E91">
        <w:t xml:space="preserve">/ </w:t>
      </w:r>
      <w:r w:rsidR="00B03610">
        <w:t>restore</w:t>
      </w:r>
      <w:r w:rsidR="00177E91">
        <w:t xml:space="preserve"> the card. </w:t>
      </w:r>
    </w:p>
    <w:p w14:paraId="74B45E80" w14:textId="77777777" w:rsidR="00503129" w:rsidRDefault="00503129" w:rsidP="00503129">
      <w:pPr>
        <w:pStyle w:val="ListParagraph"/>
        <w:jc w:val="both"/>
      </w:pPr>
    </w:p>
    <w:p w14:paraId="0F26C718" w14:textId="166F2C6B" w:rsidR="00CD255C" w:rsidRDefault="0094057E" w:rsidP="0094057E">
      <w:pPr>
        <w:jc w:val="both"/>
      </w:pPr>
      <w:r>
        <w:t xml:space="preserve">Changing </w:t>
      </w:r>
      <w:r w:rsidR="00177E91">
        <w:t xml:space="preserve">a QualCard between its two states (expanded / </w:t>
      </w:r>
      <w:r w:rsidR="00B03610">
        <w:t>restor</w:t>
      </w:r>
      <w:r w:rsidR="00177E91">
        <w:t>ed) can be done by either double clicking anywhere on the grey space of the control panel or by clicking the expand button (</w:t>
      </w:r>
      <w:r w:rsidR="00B03610">
        <w:t xml:space="preserve">top right button </w:t>
      </w:r>
      <w:r w:rsidR="00177E91">
        <w:t>with two diverging arrows).</w:t>
      </w:r>
      <w:r w:rsidR="00CD255C">
        <w:t xml:space="preserve"> </w:t>
      </w:r>
    </w:p>
    <w:p w14:paraId="3D6ECD09" w14:textId="04D1CAA9" w:rsidR="00177E91" w:rsidRDefault="00CD255C" w:rsidP="00B4604C">
      <w:pPr>
        <w:jc w:val="both"/>
      </w:pPr>
      <w:r>
        <w:t xml:space="preserve">See Sections 2 and 3 of this part of the documentation for details of the functionality of the </w:t>
      </w:r>
      <w:r w:rsidR="008D4537">
        <w:t xml:space="preserve">“Export to table” and “Download” buttons, respectively. </w:t>
      </w:r>
    </w:p>
    <w:p w14:paraId="5EBCA909" w14:textId="023FD33E" w:rsidR="00DD66BE" w:rsidRDefault="00DD66BE" w:rsidP="00B4604C">
      <w:pPr>
        <w:pStyle w:val="Heading4"/>
      </w:pPr>
      <w:bookmarkStart w:id="15" w:name="_Toc29203171"/>
      <w:r>
        <w:t>Main View</w:t>
      </w:r>
      <w:bookmarkEnd w:id="15"/>
      <w:r>
        <w:t xml:space="preserve"> </w:t>
      </w:r>
    </w:p>
    <w:p w14:paraId="06ADA526" w14:textId="77777777" w:rsidR="00FB1EA1" w:rsidRDefault="00FB1EA1" w:rsidP="00BF2A8F">
      <w:pPr>
        <w:jc w:val="both"/>
      </w:pPr>
      <w:r>
        <w:t>The main view of a QualCard displays:</w:t>
      </w:r>
    </w:p>
    <w:p w14:paraId="4EA56557" w14:textId="28C1F605" w:rsidR="004F7258" w:rsidRDefault="004F7258" w:rsidP="00565CEC">
      <w:pPr>
        <w:pStyle w:val="ListParagraph"/>
        <w:numPr>
          <w:ilvl w:val="0"/>
          <w:numId w:val="3"/>
        </w:numPr>
        <w:jc w:val="both"/>
      </w:pPr>
      <w:r>
        <w:t>View information: t</w:t>
      </w:r>
      <w:r w:rsidR="00FB1EA1">
        <w:t xml:space="preserve">he type of visualization displayed by the card. </w:t>
      </w:r>
      <w:r w:rsidR="00911509">
        <w:t>Chart t</w:t>
      </w:r>
      <w:r w:rsidR="00FB1EA1">
        <w:t xml:space="preserve">ypes for the main view are currently restricted to </w:t>
      </w:r>
      <w:r>
        <w:t>either</w:t>
      </w:r>
      <w:r w:rsidR="0094057E">
        <w:t xml:space="preserve"> grouped bars or stacked bars. An additional y-axis can be specified, in which case a line is used for the measure displayed on the additional y-axis. </w:t>
      </w:r>
    </w:p>
    <w:p w14:paraId="3A2D9FD6" w14:textId="19B92EC3" w:rsidR="00FB1EA1" w:rsidRDefault="004F7258" w:rsidP="00565CEC">
      <w:pPr>
        <w:pStyle w:val="ListParagraph"/>
        <w:numPr>
          <w:ilvl w:val="0"/>
          <w:numId w:val="3"/>
        </w:numPr>
        <w:jc w:val="both"/>
      </w:pPr>
      <w:r>
        <w:t xml:space="preserve">Data </w:t>
      </w:r>
      <w:r w:rsidR="0094057E">
        <w:t>missingness</w:t>
      </w:r>
      <w:r>
        <w:t xml:space="preserve">: the number of missing values encountered as the records used to generate this card’s visualization were read from the audit database and the </w:t>
      </w:r>
      <w:r w:rsidRPr="00541F30">
        <w:t>total number of records</w:t>
      </w:r>
      <w:r>
        <w:t xml:space="preserve"> which exist in the database. </w:t>
      </w:r>
    </w:p>
    <w:p w14:paraId="0359976F" w14:textId="2B96A0A9" w:rsidR="004F7258" w:rsidRDefault="00C5655C" w:rsidP="00565CEC">
      <w:pPr>
        <w:pStyle w:val="ListParagraph"/>
        <w:numPr>
          <w:ilvl w:val="0"/>
          <w:numId w:val="3"/>
        </w:numPr>
        <w:jc w:val="both"/>
      </w:pPr>
      <w:r w:rsidRPr="008D2FD1">
        <w:t>Visualization legend</w:t>
      </w:r>
      <w:r>
        <w:t xml:space="preserve">: lists the names of variables (measures) shown in the main visualization and their colour encoding. </w:t>
      </w:r>
    </w:p>
    <w:p w14:paraId="1F1323C4" w14:textId="3482CA80" w:rsidR="00C5655C" w:rsidRDefault="00C5655C" w:rsidP="00565CEC">
      <w:pPr>
        <w:pStyle w:val="ListParagraph"/>
        <w:numPr>
          <w:ilvl w:val="0"/>
          <w:numId w:val="3"/>
        </w:numPr>
        <w:jc w:val="both"/>
      </w:pPr>
      <w:r>
        <w:t xml:space="preserve">Visualization chart: the main </w:t>
      </w:r>
      <w:r w:rsidR="00254994">
        <w:t>chart</w:t>
      </w:r>
      <w:r>
        <w:t xml:space="preserve"> is displayed</w:t>
      </w:r>
    </w:p>
    <w:p w14:paraId="489B35D4" w14:textId="725AA4E1" w:rsidR="00277C92" w:rsidRDefault="00C5655C" w:rsidP="00565CEC">
      <w:pPr>
        <w:pStyle w:val="ListParagraph"/>
        <w:numPr>
          <w:ilvl w:val="0"/>
          <w:numId w:val="3"/>
        </w:numPr>
        <w:jc w:val="both"/>
      </w:pPr>
      <w:r w:rsidRPr="009F793B">
        <w:t>Selection pane:</w:t>
      </w:r>
      <w:r>
        <w:t xml:space="preserve"> lists </w:t>
      </w:r>
      <w:r w:rsidR="0069656A">
        <w:t xml:space="preserve">the names of the variables existing in the main visualization and </w:t>
      </w:r>
      <w:r w:rsidR="00FC1AE5">
        <w:t>the number of records selected i</w:t>
      </w:r>
      <w:r w:rsidR="00CA56A9">
        <w:t>n each from the visualization. The</w:t>
      </w:r>
      <w:r w:rsidR="0051132A">
        <w:t xml:space="preserve"> “Cl</w:t>
      </w:r>
      <w:r w:rsidR="00FC1AE5">
        <w:t>ear” button can be used to clear all selection.</w:t>
      </w:r>
    </w:p>
    <w:p w14:paraId="3C4FD0A6" w14:textId="37CAFDD8" w:rsidR="00C5655C" w:rsidRDefault="00FC1AE5" w:rsidP="00BF2A8F">
      <w:pPr>
        <w:pStyle w:val="ListParagraph"/>
        <w:jc w:val="both"/>
      </w:pPr>
      <w:r>
        <w:t xml:space="preserve"> </w:t>
      </w:r>
    </w:p>
    <w:p w14:paraId="06C5D454" w14:textId="5DE71EE1" w:rsidR="00DD66BE" w:rsidRDefault="00DD66BE" w:rsidP="009F793B">
      <w:pPr>
        <w:pStyle w:val="Heading5"/>
        <w:numPr>
          <w:ilvl w:val="0"/>
          <w:numId w:val="0"/>
        </w:numPr>
      </w:pPr>
      <w:bookmarkStart w:id="16" w:name="_Toc29203172"/>
      <w:r>
        <w:t>Visualization Design</w:t>
      </w:r>
      <w:bookmarkEnd w:id="16"/>
    </w:p>
    <w:p w14:paraId="6D6517CD" w14:textId="73041EAB" w:rsidR="00F474DC" w:rsidRDefault="00F474DC" w:rsidP="00F474DC">
      <w:pPr>
        <w:ind w:left="360"/>
        <w:jc w:val="both"/>
      </w:pPr>
      <w:r>
        <w:t xml:space="preserve">This section summarizes </w:t>
      </w:r>
      <w:r w:rsidR="009F793B">
        <w:t xml:space="preserve">the technical </w:t>
      </w:r>
      <w:r>
        <w:t xml:space="preserve">design decisions made to visually encode data which can be loaded into the main view of a QualCard. </w:t>
      </w:r>
    </w:p>
    <w:p w14:paraId="2A31F411" w14:textId="338D2DD8" w:rsidR="00CF77E7" w:rsidRPr="00CF77E7" w:rsidRDefault="00CF77E7" w:rsidP="009F793B">
      <w:pPr>
        <w:pStyle w:val="Heading6"/>
        <w:numPr>
          <w:ilvl w:val="0"/>
          <w:numId w:val="0"/>
        </w:numPr>
        <w:ind w:left="1152"/>
      </w:pPr>
      <w:bookmarkStart w:id="17" w:name="_Toc29203173"/>
      <w:r w:rsidRPr="00CF77E7">
        <w:t>Mark types:</w:t>
      </w:r>
      <w:bookmarkEnd w:id="17"/>
    </w:p>
    <w:p w14:paraId="736C70C9" w14:textId="321C8712" w:rsidR="00CF77E7" w:rsidRDefault="00CF77E7" w:rsidP="007B7434">
      <w:pPr>
        <w:pStyle w:val="ListParagraph"/>
        <w:jc w:val="both"/>
      </w:pPr>
      <w:r>
        <w:t xml:space="preserve">Bars (i.e. rectangles) are the main mark type of the main view. </w:t>
      </w:r>
      <w:r w:rsidR="007B7434">
        <w:t xml:space="preserve">Data variables fed to each QualCard are displayed as aggregates (e.g. sum, average, count, etc.) on a monthly basis. Each aggregated value for a variable is assigned a bar in the chart and is given a colour. The number of colours used in each bar chart is therefore equal to the number of variables (measures) needed for this QualCard’s corresponding metric. </w:t>
      </w:r>
    </w:p>
    <w:p w14:paraId="4FC3DEFC" w14:textId="77777777" w:rsidR="00DB7A5B" w:rsidRDefault="00DB7A5B" w:rsidP="007B7434">
      <w:pPr>
        <w:pStyle w:val="ListParagraph"/>
        <w:jc w:val="both"/>
      </w:pPr>
    </w:p>
    <w:p w14:paraId="1CBDEC53" w14:textId="2BF1EB4E" w:rsidR="00DB7A5B" w:rsidRDefault="00DB7A5B" w:rsidP="0049498C">
      <w:pPr>
        <w:pStyle w:val="ListParagraph"/>
        <w:jc w:val="both"/>
      </w:pPr>
      <w:r>
        <w:t xml:space="preserve">In addition to the </w:t>
      </w:r>
      <w:r w:rsidRPr="00BC44E6">
        <w:rPr>
          <w:i/>
          <w:iCs/>
        </w:rPr>
        <w:t>bar</w:t>
      </w:r>
      <w:r>
        <w:t xml:space="preserve"> mark type, a </w:t>
      </w:r>
      <w:r w:rsidRPr="00BC44E6">
        <w:rPr>
          <w:i/>
          <w:iCs/>
        </w:rPr>
        <w:t>line</w:t>
      </w:r>
      <w:r>
        <w:t xml:space="preserve"> and </w:t>
      </w:r>
      <w:r w:rsidRPr="00BC44E6">
        <w:rPr>
          <w:i/>
          <w:iCs/>
        </w:rPr>
        <w:t>circle</w:t>
      </w:r>
      <w:r>
        <w:t xml:space="preserve"> mark types </w:t>
      </w:r>
      <w:r w:rsidR="0049498C">
        <w:t>are</w:t>
      </w:r>
      <w:r>
        <w:t xml:space="preserve"> added to a QualCard’</w:t>
      </w:r>
      <w:r w:rsidR="00EA5B71">
        <w:t>s main view if a QualCard’s specification involves a variable that uses a different scale from the previously described aggregates.</w:t>
      </w:r>
      <w:r w:rsidR="0049498C">
        <w:t xml:space="preserve"> In </w:t>
      </w:r>
      <w:r w:rsidR="00147CBB">
        <w:t xml:space="preserve">this </w:t>
      </w:r>
      <w:r w:rsidR="0049498C">
        <w:t xml:space="preserve">case, a dual axis is added to the chart and a line overlay is used to display the additional variable. See Figure 7 for an example. </w:t>
      </w:r>
    </w:p>
    <w:p w14:paraId="74FA0A60" w14:textId="508219A2" w:rsidR="005A3E9E" w:rsidRDefault="005A3E9E" w:rsidP="0049498C">
      <w:pPr>
        <w:pStyle w:val="ListParagraph"/>
        <w:jc w:val="both"/>
      </w:pPr>
    </w:p>
    <w:p w14:paraId="3B64B6C9" w14:textId="6A34FBEB" w:rsidR="00277C92" w:rsidRPr="00DB7A5B" w:rsidRDefault="00CF77E7" w:rsidP="002007DA">
      <w:pPr>
        <w:pStyle w:val="Heading6"/>
        <w:numPr>
          <w:ilvl w:val="0"/>
          <w:numId w:val="0"/>
        </w:numPr>
        <w:ind w:left="1152"/>
      </w:pPr>
      <w:bookmarkStart w:id="18" w:name="_Toc29203174"/>
      <w:r w:rsidRPr="00DB7A5B">
        <w:t>Axes</w:t>
      </w:r>
      <w:r w:rsidR="00DB7A5B" w:rsidRPr="00DB7A5B">
        <w:t>:</w:t>
      </w:r>
      <w:bookmarkEnd w:id="18"/>
    </w:p>
    <w:p w14:paraId="580695E6" w14:textId="26317EAF" w:rsidR="005A3E9E" w:rsidRDefault="005A3E9E" w:rsidP="005A3E9E">
      <w:pPr>
        <w:pStyle w:val="ListParagraph"/>
        <w:jc w:val="both"/>
      </w:pPr>
      <w:r>
        <w:t xml:space="preserve">The x-axis in the main view </w:t>
      </w:r>
      <w:r w:rsidR="00DB7A5B">
        <w:t>represents time. By default, the time unit used in the main view of a QualCard is a month.</w:t>
      </w:r>
    </w:p>
    <w:p w14:paraId="4B99CF29" w14:textId="7ADCDEC2" w:rsidR="005A3E9E" w:rsidRDefault="005A3E9E" w:rsidP="005A3E9E">
      <w:pPr>
        <w:pStyle w:val="ListParagraph"/>
        <w:jc w:val="both"/>
      </w:pPr>
      <w:r>
        <w:t>The y-axis represents a common scale used for all aggregate</w:t>
      </w:r>
      <w:r w:rsidR="00147CBB">
        <w:t>s</w:t>
      </w:r>
      <w:r>
        <w:t xml:space="preserve"> shown. We allow up to two different scales to be supported</w:t>
      </w:r>
      <w:r w:rsidR="00147CBB">
        <w:t>: o</w:t>
      </w:r>
      <w:r>
        <w:t>ne on the main y-axis an</w:t>
      </w:r>
      <w:r w:rsidR="00147CBB">
        <w:t>d</w:t>
      </w:r>
      <w:r>
        <w:t xml:space="preserve"> one on an optional dual axis. </w:t>
      </w:r>
    </w:p>
    <w:p w14:paraId="3F0ADA94" w14:textId="76A0D868" w:rsidR="00DB7A5B" w:rsidRDefault="00DB7A5B" w:rsidP="005A3E9E">
      <w:pPr>
        <w:pStyle w:val="ListParagraph"/>
        <w:jc w:val="both"/>
      </w:pPr>
      <w:r>
        <w:t xml:space="preserve"> </w:t>
      </w:r>
    </w:p>
    <w:p w14:paraId="6A8870C9" w14:textId="3847CFF3" w:rsidR="00277C92" w:rsidRPr="003F0877" w:rsidRDefault="00292E49" w:rsidP="002007DA">
      <w:pPr>
        <w:pStyle w:val="Heading6"/>
        <w:numPr>
          <w:ilvl w:val="0"/>
          <w:numId w:val="0"/>
        </w:numPr>
        <w:ind w:left="1152"/>
      </w:pPr>
      <w:bookmarkStart w:id="19" w:name="_Toc29203175"/>
      <w:r>
        <w:rPr>
          <w:noProof/>
          <w:lang w:val="en-US"/>
        </w:rPr>
        <mc:AlternateContent>
          <mc:Choice Requires="wps">
            <w:drawing>
              <wp:anchor distT="0" distB="0" distL="114300" distR="114300" simplePos="0" relativeHeight="251663360" behindDoc="0" locked="0" layoutInCell="1" allowOverlap="1" wp14:anchorId="360163F0" wp14:editId="705F2199">
                <wp:simplePos x="0" y="0"/>
                <wp:positionH relativeFrom="column">
                  <wp:posOffset>5153660</wp:posOffset>
                </wp:positionH>
                <wp:positionV relativeFrom="paragraph">
                  <wp:posOffset>1781175</wp:posOffset>
                </wp:positionV>
                <wp:extent cx="995680" cy="635"/>
                <wp:effectExtent l="0" t="0" r="0" b="0"/>
                <wp:wrapSquare wrapText="bothSides"/>
                <wp:docPr id="22" name="Text Box 22"/>
                <wp:cNvGraphicFramePr/>
                <a:graphic xmlns:a="http://schemas.openxmlformats.org/drawingml/2006/main">
                  <a:graphicData uri="http://schemas.microsoft.com/office/word/2010/wordprocessingShape">
                    <wps:wsp>
                      <wps:cNvSpPr txBox="1"/>
                      <wps:spPr>
                        <a:xfrm>
                          <a:off x="0" y="0"/>
                          <a:ext cx="995680" cy="635"/>
                        </a:xfrm>
                        <a:prstGeom prst="rect">
                          <a:avLst/>
                        </a:prstGeom>
                        <a:solidFill>
                          <a:prstClr val="white"/>
                        </a:solidFill>
                        <a:ln>
                          <a:noFill/>
                        </a:ln>
                        <a:effectLst/>
                      </wps:spPr>
                      <wps:txbx>
                        <w:txbxContent>
                          <w:p w14:paraId="3FF76855" w14:textId="516B3AC9" w:rsidR="0094057E" w:rsidRPr="00E03895" w:rsidRDefault="0094057E" w:rsidP="00C87CD9">
                            <w:pPr>
                              <w:pStyle w:val="Caption"/>
                              <w:rPr>
                                <w:noProof/>
                              </w:rPr>
                            </w:pPr>
                            <w:bookmarkStart w:id="20" w:name="_Ref9512088"/>
                            <w:bookmarkStart w:id="21" w:name="_Ref9512056"/>
                            <w:r>
                              <w:t xml:space="preserve">Figure </w:t>
                            </w:r>
                            <w:r>
                              <w:fldChar w:fldCharType="begin"/>
                            </w:r>
                            <w:r>
                              <w:instrText xml:space="preserve"> SEQ Figure \* ARABIC </w:instrText>
                            </w:r>
                            <w:r>
                              <w:fldChar w:fldCharType="separate"/>
                            </w:r>
                            <w:r w:rsidR="00C95AE4">
                              <w:rPr>
                                <w:noProof/>
                              </w:rPr>
                              <w:t>8</w:t>
                            </w:r>
                            <w:r>
                              <w:fldChar w:fldCharType="end"/>
                            </w:r>
                            <w:bookmarkEnd w:id="20"/>
                            <w:r>
                              <w:rPr>
                                <w:lang w:val="en-US"/>
                              </w:rPr>
                              <w:t xml:space="preserve"> colour palette for bars</w:t>
                            </w:r>
                            <w:r>
                              <w:rPr>
                                <w:noProof/>
                                <w:lang w:val="en-US"/>
                              </w:rPr>
                              <w:t xml:space="preserve"> in main view</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0163F0" id="Text Box 22" o:spid="_x0000_s1027" type="#_x0000_t202" style="position:absolute;left:0;text-align:left;margin-left:405.8pt;margin-top:140.25pt;width:78.4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" stroked="f">
                <v:textbox style="mso-fit-shape-to-text:t" inset="0,0,0,0">
                  <w:txbxContent>
                    <w:p w14:paraId="3FF76855" w14:textId="516B3AC9" w:rsidR="0094057E" w:rsidRPr="00E03895" w:rsidRDefault="0094057E" w:rsidP="00C87CD9">
                      <w:pPr>
                        <w:pStyle w:val="Caption"/>
                        <w:rPr>
                          <w:noProof/>
                        </w:rPr>
                      </w:pPr>
                      <w:bookmarkStart w:id="22" w:name="_Ref9512088"/>
                      <w:bookmarkStart w:id="23" w:name="_Ref9512056"/>
                      <w:r>
                        <w:t xml:space="preserve">Figure </w:t>
                      </w:r>
                      <w:r>
                        <w:fldChar w:fldCharType="begin"/>
                      </w:r>
                      <w:r>
                        <w:instrText xml:space="preserve"> SEQ Figure \* ARABIC </w:instrText>
                      </w:r>
                      <w:r>
                        <w:fldChar w:fldCharType="separate"/>
                      </w:r>
                      <w:r w:rsidR="00C95AE4">
                        <w:rPr>
                          <w:noProof/>
                        </w:rPr>
                        <w:t>8</w:t>
                      </w:r>
                      <w:r>
                        <w:fldChar w:fldCharType="end"/>
                      </w:r>
                      <w:bookmarkEnd w:id="22"/>
                      <w:r>
                        <w:rPr>
                          <w:lang w:val="en-US"/>
                        </w:rPr>
                        <w:t xml:space="preserve"> colour palette for bars</w:t>
                      </w:r>
                      <w:r>
                        <w:rPr>
                          <w:noProof/>
                          <w:lang w:val="en-US"/>
                        </w:rPr>
                        <w:t xml:space="preserve"> in main view</w:t>
                      </w:r>
                      <w:bookmarkEnd w:id="23"/>
                    </w:p>
                  </w:txbxContent>
                </v:textbox>
                <w10:wrap type="square"/>
              </v:shape>
            </w:pict>
          </mc:Fallback>
        </mc:AlternateContent>
      </w:r>
      <w:r w:rsidR="007916D9">
        <w:rPr>
          <w:noProof/>
          <w:lang w:val="en-US"/>
        </w:rPr>
        <w:drawing>
          <wp:anchor distT="0" distB="0" distL="114300" distR="114300" simplePos="0" relativeHeight="251661312" behindDoc="0" locked="0" layoutInCell="1" allowOverlap="1" wp14:anchorId="1A887E10" wp14:editId="7BE7C5E3">
            <wp:simplePos x="0" y="0"/>
            <wp:positionH relativeFrom="column">
              <wp:posOffset>5153660</wp:posOffset>
            </wp:positionH>
            <wp:positionV relativeFrom="paragraph">
              <wp:posOffset>27305</wp:posOffset>
            </wp:positionV>
            <wp:extent cx="995680" cy="2082165"/>
            <wp:effectExtent l="0" t="0" r="0" b="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995680" cy="2082165"/>
                    </a:xfrm>
                    <a:prstGeom prst="rect">
                      <a:avLst/>
                    </a:prstGeom>
                  </pic:spPr>
                </pic:pic>
              </a:graphicData>
            </a:graphic>
            <wp14:sizeRelH relativeFrom="margin">
              <wp14:pctWidth>0</wp14:pctWidth>
            </wp14:sizeRelH>
            <wp14:sizeRelV relativeFrom="margin">
              <wp14:pctHeight>0</wp14:pctHeight>
            </wp14:sizeRelV>
          </wp:anchor>
        </w:drawing>
      </w:r>
      <w:r w:rsidR="00277C92" w:rsidRPr="003F0877">
        <w:t>Colour</w:t>
      </w:r>
      <w:bookmarkEnd w:id="19"/>
    </w:p>
    <w:p w14:paraId="10D37DE9" w14:textId="631A472E" w:rsidR="005A3E9E" w:rsidRPr="00C87CD9" w:rsidRDefault="008D7C33" w:rsidP="00C87CD9">
      <w:pPr>
        <w:pStyle w:val="ListParagraph"/>
        <w:jc w:val="both"/>
      </w:pPr>
      <w:r>
        <w:t>A maximum of</w:t>
      </w:r>
      <w:r w:rsidR="009D0BCB">
        <w:t xml:space="preserve"> 9 different colours are allowed to be assigned to bars in the main view</w:t>
      </w:r>
      <w:r w:rsidR="00292E49">
        <w:t xml:space="preserve"> (</w:t>
      </w:r>
      <w:r w:rsidR="00292E49">
        <w:fldChar w:fldCharType="begin"/>
      </w:r>
      <w:r w:rsidR="00292E49">
        <w:instrText xml:space="preserve"> REF _Ref9512088 \h </w:instrText>
      </w:r>
      <w:r w:rsidR="00292E49">
        <w:fldChar w:fldCharType="separate"/>
      </w:r>
      <w:r w:rsidR="00C95AE4">
        <w:t xml:space="preserve">Figure </w:t>
      </w:r>
      <w:r w:rsidR="00C95AE4">
        <w:rPr>
          <w:noProof/>
        </w:rPr>
        <w:t>8</w:t>
      </w:r>
      <w:r w:rsidR="00292E49">
        <w:fldChar w:fldCharType="end"/>
      </w:r>
      <w:r w:rsidR="00292E49">
        <w:t>)</w:t>
      </w:r>
      <w:r w:rsidR="009D0BCB">
        <w:t xml:space="preserve">. This is the maximum number of colours </w:t>
      </w:r>
      <w:r>
        <w:t>that a qualitative</w:t>
      </w:r>
      <w:r w:rsidR="009D0BCB">
        <w:t xml:space="preserve"> printer-</w:t>
      </w:r>
      <w:r w:rsidR="00292E49">
        <w:t xml:space="preserve">friendly </w:t>
      </w:r>
      <w:r w:rsidR="009D0BCB">
        <w:t>palette can have on ColorBrewer</w:t>
      </w:r>
      <w:r w:rsidR="00C87CD9">
        <w:t xml:space="preserve"> (</w:t>
      </w:r>
      <w:hyperlink r:id="rId18" w:history="1">
        <w:r w:rsidR="00C87CD9" w:rsidRPr="00942045">
          <w:rPr>
            <w:rStyle w:val="Hyperlink"/>
          </w:rPr>
          <w:t>www.colorbrewer2.org</w:t>
        </w:r>
      </w:hyperlink>
      <w:r w:rsidR="00C87CD9">
        <w:t xml:space="preserve"> )</w:t>
      </w:r>
      <w:r w:rsidR="009D0BCB">
        <w:t xml:space="preserve">. </w:t>
      </w:r>
      <w:r w:rsidR="003F0877">
        <w:t xml:space="preserve">If the number of measures / categories that need to be shown on a QualCard exceeds this number, the chart is split into small multiples, where each chart independently displays one of the measures. </w:t>
      </w:r>
    </w:p>
    <w:p w14:paraId="13684B19" w14:textId="77777777" w:rsidR="006D728E" w:rsidRDefault="006D728E" w:rsidP="009D0BCB">
      <w:pPr>
        <w:pStyle w:val="ListParagraph"/>
        <w:jc w:val="both"/>
      </w:pPr>
    </w:p>
    <w:p w14:paraId="09E408C9" w14:textId="40CAECA6" w:rsidR="008D7C33" w:rsidRDefault="006D728E" w:rsidP="00C87CD9">
      <w:pPr>
        <w:pStyle w:val="ListParagraph"/>
        <w:jc w:val="both"/>
      </w:pPr>
      <w:r>
        <w:t xml:space="preserve">In addition to colours used for the bar mark type, the line and circle marks used for an overlay in case of a dual axis) always use </w:t>
      </w:r>
      <w:r w:rsidR="00254487">
        <w:t xml:space="preserve">a </w:t>
      </w:r>
      <w:r w:rsidR="00C87CD9">
        <w:t xml:space="preserve">heatmap colour scheme </w:t>
      </w:r>
      <w:r w:rsidR="00254487">
        <w:t>which is distinct from the colour palette used for bars (</w:t>
      </w:r>
      <w:r w:rsidR="00C87CD9">
        <w:fldChar w:fldCharType="begin"/>
      </w:r>
      <w:r w:rsidR="00C87CD9">
        <w:instrText xml:space="preserve"> REF _Ref29201014 \h </w:instrText>
      </w:r>
      <w:r w:rsidR="00C87CD9">
        <w:fldChar w:fldCharType="separate"/>
      </w:r>
      <w:r w:rsidR="00C95AE4">
        <w:t xml:space="preserve">Figure </w:t>
      </w:r>
      <w:r w:rsidR="00C95AE4">
        <w:rPr>
          <w:noProof/>
        </w:rPr>
        <w:t>5</w:t>
      </w:r>
      <w:r w:rsidR="00C87CD9">
        <w:fldChar w:fldCharType="end"/>
      </w:r>
      <w:r w:rsidR="00254487">
        <w:t>)</w:t>
      </w:r>
      <w:r w:rsidR="00C87CD9">
        <w:t>.</w:t>
      </w:r>
    </w:p>
    <w:p w14:paraId="56DABB1C" w14:textId="77777777" w:rsidR="00B1079B" w:rsidRDefault="00B1079B" w:rsidP="002007DA">
      <w:pPr>
        <w:pStyle w:val="Heading5"/>
        <w:numPr>
          <w:ilvl w:val="0"/>
          <w:numId w:val="0"/>
        </w:numPr>
        <w:ind w:left="1008" w:hanging="1008"/>
      </w:pPr>
      <w:bookmarkStart w:id="24" w:name="_Toc29203176"/>
      <w:r>
        <w:t>Interaction Design</w:t>
      </w:r>
      <w:bookmarkEnd w:id="24"/>
    </w:p>
    <w:p w14:paraId="63C28FE5" w14:textId="0B75CFCD" w:rsidR="00D73174" w:rsidRDefault="00D73174" w:rsidP="00FE1AEF">
      <w:pPr>
        <w:pStyle w:val="ListParagraph"/>
        <w:ind w:left="1080"/>
        <w:jc w:val="both"/>
      </w:pPr>
      <w:r>
        <w:t xml:space="preserve">Interactions with the main view include highlights and selections. Highlights are performed by hovering the mouse on any of the visual marks on the chart. A highlighted visual mark is emphasized either by shading it with a cyan colour (in the case of bars) or increasing its size (in the case of circles on a line). Mouse hovers also display the value underlying each mark. </w:t>
      </w:r>
    </w:p>
    <w:p w14:paraId="34B7E520" w14:textId="138F7C4E" w:rsidR="00B23D6D" w:rsidRDefault="002007DA" w:rsidP="002007DA">
      <w:pPr>
        <w:pStyle w:val="Heading6"/>
        <w:numPr>
          <w:ilvl w:val="0"/>
          <w:numId w:val="0"/>
        </w:numPr>
        <w:ind w:left="1152"/>
      </w:pPr>
      <w:bookmarkStart w:id="25" w:name="_Toc29203177"/>
      <w:r>
        <w:t>Selection</w:t>
      </w:r>
      <w:bookmarkEnd w:id="25"/>
    </w:p>
    <w:p w14:paraId="0DDDC589" w14:textId="289EA3DA" w:rsidR="00B23D6D" w:rsidRDefault="00B23D6D" w:rsidP="00FE1AEF">
      <w:pPr>
        <w:pStyle w:val="ListParagraph"/>
        <w:ind w:left="1080"/>
        <w:jc w:val="both"/>
      </w:pPr>
      <w:r>
        <w:t>Selection is performed by clicking a visual mark</w:t>
      </w:r>
      <w:r w:rsidR="00FE1AEF">
        <w:rPr>
          <w:rStyle w:val="CommentReference"/>
        </w:rPr>
        <w:t xml:space="preserve">. </w:t>
      </w:r>
      <w:r>
        <w:t xml:space="preserve">This functionality is currently only supported for bars in the main view. Selecting a bar will update the </w:t>
      </w:r>
      <w:r w:rsidR="00525DF2">
        <w:t xml:space="preserve">selection </w:t>
      </w:r>
      <w:r>
        <w:t xml:space="preserve">counts </w:t>
      </w:r>
      <w:r w:rsidR="00525DF2">
        <w:t>for</w:t>
      </w:r>
      <w:r>
        <w:t xml:space="preserve"> the </w:t>
      </w:r>
      <w:r w:rsidR="00525DF2">
        <w:t xml:space="preserve">corresponding variable in the selection pane. Deselecting a bar can be done by clicking it again. A clear button can be used to clear all selections in a main view. </w:t>
      </w:r>
    </w:p>
    <w:p w14:paraId="14A2AA78" w14:textId="77777777" w:rsidR="00D73174" w:rsidRDefault="00D73174" w:rsidP="00D73174">
      <w:pPr>
        <w:pStyle w:val="ListParagraph"/>
        <w:ind w:left="1080"/>
        <w:jc w:val="both"/>
      </w:pPr>
    </w:p>
    <w:p w14:paraId="5ABFC163" w14:textId="6900B789" w:rsidR="00DD66BE" w:rsidRDefault="00FA2932" w:rsidP="00FE1AEF">
      <w:pPr>
        <w:pStyle w:val="ListParagraph"/>
        <w:ind w:left="1080"/>
        <w:jc w:val="both"/>
      </w:pPr>
      <w:r>
        <w:t xml:space="preserve">A selection can be exported to a tabular view to enable the user to view details-on-demand for the selected records. The export to table button on the QualCard’s control panel is disabled by default. However, once the user selects records by interacting with the bar chart, the export button is enabled and clicking it will export the selection to the tabular view tab (See Section 2 of this documentation). </w:t>
      </w:r>
    </w:p>
    <w:p w14:paraId="096AE89B" w14:textId="02F6EA6F" w:rsidR="00C5542B" w:rsidRDefault="00C5542B" w:rsidP="00B4604C">
      <w:pPr>
        <w:pStyle w:val="Heading3"/>
      </w:pPr>
      <w:bookmarkStart w:id="26" w:name="_Toc29203178"/>
      <w:r>
        <w:t>QualCard: Expanded View</w:t>
      </w:r>
      <w:bookmarkEnd w:id="26"/>
    </w:p>
    <w:p w14:paraId="187B0A35" w14:textId="345DBCC3" w:rsidR="00A53DC9" w:rsidRDefault="008E516C" w:rsidP="00FE1AEF">
      <w:pPr>
        <w:pStyle w:val="ListParagraph"/>
        <w:ind w:left="765"/>
        <w:jc w:val="both"/>
      </w:pPr>
      <w:r>
        <w:t xml:space="preserve">The expanded view of a QualCard is obtained by double-clicking on the card’s control panel (grey container) or by clicking the “expand button”. To expand all cards at once, click on the 1x1 layout button (see Section 1.1 of this documentation). </w:t>
      </w:r>
      <w:r w:rsidR="00471469">
        <w:t>The expanded version of the QualCard reveal</w:t>
      </w:r>
      <w:r w:rsidR="00937F55">
        <w:t>s</w:t>
      </w:r>
      <w:r w:rsidR="00471469">
        <w:t xml:space="preserve"> more variables that relate to the card’s </w:t>
      </w:r>
      <w:r w:rsidR="00937F55">
        <w:t xml:space="preserve">measure.  Users can interact with these variables to </w:t>
      </w:r>
      <w:r w:rsidR="008503EF">
        <w:t>understand categories in the data</w:t>
      </w:r>
      <w:r w:rsidR="00471469">
        <w:t xml:space="preserve"> and make comparisons</w:t>
      </w:r>
      <w:r w:rsidR="008503EF">
        <w:t xml:space="preserve"> between different quantities</w:t>
      </w:r>
      <w:r w:rsidR="00471469">
        <w:t xml:space="preserve">. Therefore, in its expanded form a QualCard displays three sub-views in addition to the main view of the card. </w:t>
      </w:r>
    </w:p>
    <w:p w14:paraId="4DFDABF5" w14:textId="77777777" w:rsidR="008E516C" w:rsidRDefault="008E516C" w:rsidP="00A53DC9">
      <w:pPr>
        <w:pStyle w:val="ListParagraph"/>
        <w:ind w:left="765"/>
        <w:jc w:val="both"/>
      </w:pPr>
    </w:p>
    <w:p w14:paraId="60EE8FC2" w14:textId="7B37C4D6" w:rsidR="00471469" w:rsidRDefault="00AE44C2" w:rsidP="00B4604C">
      <w:pPr>
        <w:pStyle w:val="ListParagraph"/>
        <w:keepNext/>
        <w:ind w:left="0"/>
      </w:pPr>
      <w:r>
        <w:rPr>
          <w:noProof/>
          <w:lang w:val="en-US"/>
        </w:rPr>
        <w:drawing>
          <wp:inline distT="0" distB="0" distL="0" distR="0" wp14:anchorId="650ACF7C" wp14:editId="348F5EE2">
            <wp:extent cx="5517050" cy="3680887"/>
            <wp:effectExtent l="0" t="0" r="762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21214" cy="3683665"/>
                    </a:xfrm>
                    <a:prstGeom prst="rect">
                      <a:avLst/>
                    </a:prstGeom>
                  </pic:spPr>
                </pic:pic>
              </a:graphicData>
            </a:graphic>
          </wp:inline>
        </w:drawing>
      </w:r>
    </w:p>
    <w:p w14:paraId="17BAC43A" w14:textId="7D56E9A7" w:rsidR="008E516C" w:rsidRDefault="00471469" w:rsidP="00FE1AEF">
      <w:pPr>
        <w:pStyle w:val="Caption"/>
        <w:jc w:val="both"/>
        <w:rPr>
          <w:lang w:val="en-US"/>
        </w:rPr>
      </w:pPr>
      <w:bookmarkStart w:id="27" w:name="_Ref8766768"/>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9</w:t>
      </w:r>
      <w:r w:rsidR="00C3048C">
        <w:rPr>
          <w:noProof/>
        </w:rPr>
        <w:fldChar w:fldCharType="end"/>
      </w:r>
      <w:bookmarkEnd w:id="27"/>
      <w:r>
        <w:rPr>
          <w:lang w:val="en-US"/>
        </w:rPr>
        <w:t xml:space="preserve"> Expanded QualCard contains the main view and three sub-views and supports brushing and linking</w:t>
      </w:r>
      <w:r w:rsidR="00FE1AEF">
        <w:rPr>
          <w:rStyle w:val="CommentReference"/>
          <w:i w:val="0"/>
          <w:iCs w:val="0"/>
          <w:color w:val="auto"/>
        </w:rPr>
        <w:t>.</w:t>
      </w:r>
    </w:p>
    <w:p w14:paraId="5D7F9E05" w14:textId="77777777" w:rsidR="00276192" w:rsidRPr="00276192" w:rsidRDefault="00276192" w:rsidP="00276192">
      <w:pPr>
        <w:rPr>
          <w:lang w:val="en-US"/>
        </w:rPr>
      </w:pPr>
    </w:p>
    <w:p w14:paraId="3C7998A2" w14:textId="29DEE9EF" w:rsidR="00276192" w:rsidRDefault="00AE44C2" w:rsidP="00276192">
      <w:pPr>
        <w:keepNext/>
        <w:jc w:val="center"/>
      </w:pPr>
      <w:r>
        <w:rPr>
          <w:noProof/>
          <w:lang w:val="en-US"/>
        </w:rPr>
        <w:drawing>
          <wp:inline distT="0" distB="0" distL="0" distR="0" wp14:anchorId="09B6E504" wp14:editId="09735DB7">
            <wp:extent cx="5598784" cy="3746583"/>
            <wp:effectExtent l="0" t="0" r="254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0703" cy="3747867"/>
                    </a:xfrm>
                    <a:prstGeom prst="rect">
                      <a:avLst/>
                    </a:prstGeom>
                  </pic:spPr>
                </pic:pic>
              </a:graphicData>
            </a:graphic>
          </wp:inline>
        </w:drawing>
      </w:r>
    </w:p>
    <w:p w14:paraId="79342434" w14:textId="0A4E983E" w:rsidR="00276192" w:rsidRPr="00276192" w:rsidRDefault="00276192" w:rsidP="00FE1AEF">
      <w:pPr>
        <w:pStyle w:val="Caption"/>
        <w:jc w:val="center"/>
        <w:rPr>
          <w:lang w:val="en-US"/>
        </w:rPr>
      </w:pPr>
      <w:bookmarkStart w:id="28" w:name="_Ref8767037"/>
      <w:r>
        <w:t xml:space="preserve">Figure </w:t>
      </w:r>
      <w:r w:rsidR="00C3048C">
        <w:rPr>
          <w:noProof/>
        </w:rPr>
        <w:fldChar w:fldCharType="begin"/>
      </w:r>
      <w:r w:rsidR="00C3048C">
        <w:rPr>
          <w:noProof/>
        </w:rPr>
        <w:instrText xml:space="preserve"> SEQ Figure \* ARABIC </w:instrText>
      </w:r>
      <w:r w:rsidR="00C3048C">
        <w:rPr>
          <w:noProof/>
        </w:rPr>
        <w:fldChar w:fldCharType="separate"/>
      </w:r>
      <w:r w:rsidR="00C95AE4">
        <w:rPr>
          <w:noProof/>
        </w:rPr>
        <w:t>10</w:t>
      </w:r>
      <w:r w:rsidR="00C3048C">
        <w:rPr>
          <w:noProof/>
        </w:rPr>
        <w:fldChar w:fldCharType="end"/>
      </w:r>
      <w:bookmarkEnd w:id="28"/>
      <w:r>
        <w:rPr>
          <w:lang w:val="en-US"/>
        </w:rPr>
        <w:t xml:space="preserve"> History sub-view can be toggled to show simple time series</w:t>
      </w:r>
    </w:p>
    <w:p w14:paraId="7E9E3881" w14:textId="77777777" w:rsidR="00471469" w:rsidRPr="00471469" w:rsidRDefault="00471469" w:rsidP="00471469">
      <w:pPr>
        <w:rPr>
          <w:lang w:val="en-US"/>
        </w:rPr>
      </w:pPr>
    </w:p>
    <w:p w14:paraId="7E007CCF" w14:textId="7F1511A5" w:rsidR="00B87BB7" w:rsidRPr="00B5305D" w:rsidRDefault="004A5792" w:rsidP="00B4604C">
      <w:pPr>
        <w:pStyle w:val="Heading3"/>
        <w:rPr>
          <w:rStyle w:val="Heading8Char"/>
        </w:rPr>
      </w:pPr>
      <w:bookmarkStart w:id="29" w:name="_Toc29203179"/>
      <w:r>
        <w:rPr>
          <w:rStyle w:val="Heading8Char"/>
        </w:rPr>
        <w:t xml:space="preserve">QualCard </w:t>
      </w:r>
      <w:r w:rsidR="00A53DC9" w:rsidRPr="00B5305D">
        <w:rPr>
          <w:rStyle w:val="Heading8Char"/>
        </w:rPr>
        <w:t>Sub-views</w:t>
      </w:r>
      <w:bookmarkEnd w:id="29"/>
    </w:p>
    <w:p w14:paraId="4E3F4857" w14:textId="3AEEDA83" w:rsidR="00CD513C" w:rsidRDefault="00CD513C" w:rsidP="00E70F38">
      <w:pPr>
        <w:pStyle w:val="ListParagraph"/>
        <w:ind w:left="0"/>
        <w:jc w:val="both"/>
      </w:pPr>
      <w:r>
        <w:t xml:space="preserve">Sub-views of a metric card contain customizable tabs that can be used to display additional variables from the dataset and link those variables to the measures shown in the main view of the card. The tabs </w:t>
      </w:r>
      <w:r w:rsidR="00E70983">
        <w:t xml:space="preserve">of each sub-view </w:t>
      </w:r>
      <w:r>
        <w:t xml:space="preserve">are </w:t>
      </w:r>
      <w:r w:rsidR="00E70983">
        <w:t>set to a default that is specified in a metric specification structure (MSS), which is loaded with the JavaScript of the dashboard.</w:t>
      </w:r>
      <w:r w:rsidR="00A307BD">
        <w:t xml:space="preserve"> For details of the MSS please refer to Section IV in this documentation.</w:t>
      </w:r>
      <w:r w:rsidR="00E70983">
        <w:t xml:space="preserve"> These defaults are set according to the preferences of each site</w:t>
      </w:r>
      <w:r w:rsidR="00E70F38">
        <w:rPr>
          <w:rStyle w:val="CommentReference"/>
        </w:rPr>
        <w:t xml:space="preserve">. </w:t>
      </w:r>
      <w:r w:rsidR="00E70983">
        <w:t>Once loaded, the QualDash interface allows the user to further customize the tab</w:t>
      </w:r>
      <w:r w:rsidR="006A6915">
        <w:t xml:space="preserve">s by selecting other variables to display in the corresponding sub-view. </w:t>
      </w:r>
      <w:r w:rsidR="00A307BD">
        <w:t xml:space="preserve">This section describes the visualizations and customization options for each one of these sub-views. </w:t>
      </w:r>
    </w:p>
    <w:p w14:paraId="43E0EA06" w14:textId="77777777" w:rsidR="006A6915" w:rsidRDefault="006A6915" w:rsidP="00B5305D">
      <w:pPr>
        <w:pStyle w:val="ListParagraph"/>
        <w:ind w:left="0"/>
        <w:jc w:val="both"/>
      </w:pPr>
    </w:p>
    <w:p w14:paraId="14E47720" w14:textId="77777777" w:rsidR="00A307BD" w:rsidRDefault="00A307BD" w:rsidP="00CD513C">
      <w:pPr>
        <w:pStyle w:val="ListParagraph"/>
        <w:ind w:left="1080"/>
        <w:jc w:val="both"/>
      </w:pPr>
    </w:p>
    <w:p w14:paraId="7AFE7C00" w14:textId="43D53DEF" w:rsidR="00B87BB7" w:rsidRDefault="00B87BB7" w:rsidP="00B4604C">
      <w:pPr>
        <w:pStyle w:val="Heading4"/>
      </w:pPr>
      <w:bookmarkStart w:id="30" w:name="_Toc29203180"/>
      <w:r>
        <w:t>The Pie sub-view</w:t>
      </w:r>
      <w:bookmarkEnd w:id="30"/>
      <w:r>
        <w:t xml:space="preserve"> </w:t>
      </w:r>
    </w:p>
    <w:p w14:paraId="56FEC510" w14:textId="7841B66B" w:rsidR="00AF71CB" w:rsidRDefault="00CD513C" w:rsidP="00E70F38">
      <w:pPr>
        <w:pStyle w:val="ListParagraph"/>
        <w:ind w:left="0"/>
        <w:jc w:val="both"/>
      </w:pPr>
      <w:r>
        <w:t xml:space="preserve">The </w:t>
      </w:r>
      <w:r w:rsidR="00BE2CCA">
        <w:t xml:space="preserve">Pie sub-view is displayed on the top right corner of the expanded QualCard (see Figure 8). </w:t>
      </w:r>
      <w:r w:rsidR="00AF71CB">
        <w:t xml:space="preserve">The tabs in the sub-view display a number of categorical variables from the database that have been specified in the MSS of the corresponding card. </w:t>
      </w:r>
      <w:r w:rsidR="006939A1">
        <w:t xml:space="preserve">This default selection of </w:t>
      </w:r>
      <w:r w:rsidR="002413E9">
        <w:t xml:space="preserve">variables can be further customized by the user through the Graphical User Interface (GUI) of the dashboard. In this section, we describe this GUI-based customization and explain the visualizations and interactions supported by QualDash in this sub-view. </w:t>
      </w:r>
    </w:p>
    <w:p w14:paraId="234AF318" w14:textId="77777777" w:rsidR="002413E9" w:rsidRDefault="002413E9" w:rsidP="00B87BB7">
      <w:pPr>
        <w:pStyle w:val="ListParagraph"/>
        <w:ind w:left="1440"/>
        <w:jc w:val="both"/>
      </w:pPr>
    </w:p>
    <w:p w14:paraId="62969243" w14:textId="7186C00A" w:rsidR="00C52BF0" w:rsidRDefault="006939A1" w:rsidP="004A5792">
      <w:pPr>
        <w:pStyle w:val="Heading5"/>
        <w:numPr>
          <w:ilvl w:val="0"/>
          <w:numId w:val="0"/>
        </w:numPr>
        <w:ind w:left="1008" w:hanging="1008"/>
      </w:pPr>
      <w:bookmarkStart w:id="31" w:name="_Toc29203181"/>
      <w:r>
        <w:t xml:space="preserve">GUI </w:t>
      </w:r>
      <w:r w:rsidR="00C52BF0">
        <w:t>Customization</w:t>
      </w:r>
      <w:bookmarkEnd w:id="31"/>
    </w:p>
    <w:p w14:paraId="1639F72F" w14:textId="77777777" w:rsidR="00464758" w:rsidRDefault="00AF71CB" w:rsidP="00B4604C">
      <w:pPr>
        <w:pStyle w:val="ListParagraph"/>
        <w:jc w:val="both"/>
      </w:pPr>
      <w:r>
        <w:t xml:space="preserve">Clicking on a tab displays the </w:t>
      </w:r>
      <w:r w:rsidR="00446A52">
        <w:t>variable’s</w:t>
      </w:r>
      <w:r>
        <w:t xml:space="preserve"> corresponding data column as a pie chart </w:t>
      </w:r>
      <w:r w:rsidR="00446A52">
        <w:t>visuali</w:t>
      </w:r>
      <w:r w:rsidR="00B5305D">
        <w:t xml:space="preserve">zation in the Pie sub-view. A (+) button exists at the top right corner of the pie sub-view (See Figure 10). </w:t>
      </w:r>
      <w:r w:rsidR="00C52BF0">
        <w:t>When clicked, this button displays a popover element that can be used to customize the</w:t>
      </w:r>
      <w:r w:rsidR="002413E9">
        <w:t xml:space="preserve"> variables displayed in the tabs. </w:t>
      </w:r>
      <w:r w:rsidR="00766D81">
        <w:t xml:space="preserve">The popover element shows two multi-select lists of variables. </w:t>
      </w:r>
    </w:p>
    <w:p w14:paraId="661836A3" w14:textId="77777777" w:rsidR="00464758" w:rsidRDefault="00464758" w:rsidP="00B4604C">
      <w:pPr>
        <w:pStyle w:val="ListParagraph"/>
        <w:jc w:val="both"/>
      </w:pPr>
    </w:p>
    <w:p w14:paraId="3DD3C64C" w14:textId="2B448244" w:rsidR="00B87BB7" w:rsidRDefault="00766D81" w:rsidP="00E70F38">
      <w:pPr>
        <w:pStyle w:val="ListParagraph"/>
        <w:jc w:val="both"/>
      </w:pPr>
      <w:r>
        <w:t>The list on the left contains all variables in the database that have a categorical (i.e. nominal or ordinal) data type (data types are specified in a metadata file that is stored in the /data folder. See Section 1 of Part IV of this docume</w:t>
      </w:r>
      <w:r w:rsidR="00464758">
        <w:t xml:space="preserve">ntation for details on data </w:t>
      </w:r>
      <w:r>
        <w:t xml:space="preserve">storage). </w:t>
      </w:r>
    </w:p>
    <w:p w14:paraId="49F4EE0C" w14:textId="77777777" w:rsidR="00464758" w:rsidRDefault="00464758" w:rsidP="00B4604C">
      <w:pPr>
        <w:pStyle w:val="ListParagraph"/>
        <w:jc w:val="both"/>
      </w:pPr>
    </w:p>
    <w:p w14:paraId="545D0C3D" w14:textId="5E84706B" w:rsidR="00464758" w:rsidRDefault="00464758" w:rsidP="00B4604C">
      <w:pPr>
        <w:pStyle w:val="ListParagraph"/>
        <w:jc w:val="both"/>
      </w:pPr>
      <w:r>
        <w:t xml:space="preserve">The list on the right hand side of the popover contains variables that are currently displayed in the Pie sub-view tabs. There are two required steps to update tabs in the sub-view: </w:t>
      </w:r>
    </w:p>
    <w:p w14:paraId="263A38E8" w14:textId="77777777" w:rsidR="00464758" w:rsidRDefault="00464758" w:rsidP="00B4604C">
      <w:pPr>
        <w:pStyle w:val="ListParagraph"/>
        <w:jc w:val="both"/>
      </w:pPr>
    </w:p>
    <w:p w14:paraId="3E720C03" w14:textId="0BF5A07F" w:rsidR="00464758" w:rsidRPr="00464758" w:rsidRDefault="00464758" w:rsidP="00B4604C">
      <w:pPr>
        <w:pStyle w:val="ListParagraph"/>
        <w:jc w:val="both"/>
        <w:rPr>
          <w:b/>
        </w:rPr>
      </w:pPr>
      <w:r w:rsidRPr="00464758">
        <w:rPr>
          <w:b/>
        </w:rPr>
        <w:t>Step 1: add / remove variables from selection:</w:t>
      </w:r>
    </w:p>
    <w:p w14:paraId="52EE5FCC" w14:textId="1B0E226A" w:rsidR="00464758" w:rsidRDefault="00464758" w:rsidP="00E70F38">
      <w:pPr>
        <w:pStyle w:val="ListParagraph"/>
        <w:jc w:val="both"/>
      </w:pPr>
      <w:r>
        <w:t>To add new variables</w:t>
      </w:r>
      <w:r w:rsidR="00E70F38">
        <w:rPr>
          <w:rStyle w:val="CommentReference"/>
        </w:rPr>
        <w:t>:</w:t>
      </w:r>
    </w:p>
    <w:p w14:paraId="38439F90" w14:textId="4123084F" w:rsidR="00464758" w:rsidRDefault="00464758" w:rsidP="00565CEC">
      <w:pPr>
        <w:pStyle w:val="ListParagraph"/>
        <w:numPr>
          <w:ilvl w:val="0"/>
          <w:numId w:val="5"/>
        </w:numPr>
        <w:ind w:left="1080"/>
        <w:jc w:val="both"/>
      </w:pPr>
      <w:r>
        <w:t xml:space="preserve">Select one or more variable(s) from the left hand side list and click the right arrow button to move your selection into the selected variables list. </w:t>
      </w:r>
    </w:p>
    <w:p w14:paraId="13FBAD7E" w14:textId="3B8C9C1B" w:rsidR="00464758" w:rsidRDefault="00464758" w:rsidP="00B4604C">
      <w:pPr>
        <w:ind w:left="720"/>
        <w:jc w:val="both"/>
      </w:pPr>
      <w:r>
        <w:t>To remove variables:</w:t>
      </w:r>
    </w:p>
    <w:p w14:paraId="4BE1097C" w14:textId="373D7A94" w:rsidR="00464758" w:rsidRDefault="00464758" w:rsidP="00565CEC">
      <w:pPr>
        <w:pStyle w:val="ListParagraph"/>
        <w:numPr>
          <w:ilvl w:val="0"/>
          <w:numId w:val="5"/>
        </w:numPr>
        <w:ind w:left="1080"/>
        <w:jc w:val="both"/>
      </w:pPr>
      <w:r>
        <w:t xml:space="preserve">Select one or more variable(s) from the right hand side list and click the left arrow button to move your selection out of the selected variables list. </w:t>
      </w:r>
    </w:p>
    <w:p w14:paraId="5DE50D56" w14:textId="688E4B51" w:rsidR="00464758" w:rsidRPr="00B91F41" w:rsidRDefault="00464758" w:rsidP="00B4604C">
      <w:pPr>
        <w:ind w:left="720"/>
        <w:jc w:val="both"/>
        <w:rPr>
          <w:b/>
        </w:rPr>
      </w:pPr>
      <w:r w:rsidRPr="00B91F41">
        <w:rPr>
          <w:b/>
        </w:rPr>
        <w:t>Step 2: confirm selection</w:t>
      </w:r>
    </w:p>
    <w:p w14:paraId="19EDACAA" w14:textId="77777777" w:rsidR="00B91F41" w:rsidRDefault="00464758" w:rsidP="00B4604C">
      <w:pPr>
        <w:ind w:left="720"/>
        <w:jc w:val="both"/>
      </w:pPr>
      <w:r>
        <w:t xml:space="preserve">Once happy with the list of variables to be displayed in the Pie sub-view, click on the “Update” button to confirm your selection. </w:t>
      </w:r>
    </w:p>
    <w:p w14:paraId="35EC5597" w14:textId="41DAA3A9" w:rsidR="00464758" w:rsidRDefault="00464758" w:rsidP="00840CCE">
      <w:pPr>
        <w:ind w:left="720"/>
        <w:jc w:val="both"/>
      </w:pPr>
      <w:r w:rsidRPr="00464758">
        <w:rPr>
          <w:b/>
        </w:rPr>
        <w:t>Note</w:t>
      </w:r>
      <w:r>
        <w:t xml:space="preserve"> that your changes </w:t>
      </w:r>
      <w:r w:rsidR="00840CCE">
        <w:t>will not</w:t>
      </w:r>
      <w:r>
        <w:t xml:space="preserve"> be saved if you don’t click the “Update” button. Clicking away from the popover will close the popover and will not save your changes. Therefore, it is crucial to press “Update” before navigating away from the popover. </w:t>
      </w:r>
    </w:p>
    <w:p w14:paraId="403FA01B" w14:textId="69F1B039" w:rsidR="00AF71CB" w:rsidRDefault="00B91F41" w:rsidP="00B4604C">
      <w:pPr>
        <w:ind w:left="720"/>
        <w:jc w:val="both"/>
      </w:pPr>
      <w:r w:rsidRPr="00B91F41">
        <w:rPr>
          <w:b/>
        </w:rPr>
        <w:t>Note</w:t>
      </w:r>
      <w:r>
        <w:t xml:space="preserve"> also that your changes will not take effect if you select too many or too few variables to display on tabs. The Pie sub-view currently supports between 1 and 5 variables at a time. At the time when you press “Update”, if the list of selected variables (right hand side) has less than 1 or more than 5 variables, QualDash will issue an error message and ask you to add the appropriate number of variables (See Figure 11). </w:t>
      </w:r>
    </w:p>
    <w:p w14:paraId="78025DC2" w14:textId="77777777" w:rsidR="00081988" w:rsidRDefault="00081988" w:rsidP="00081988">
      <w:pPr>
        <w:ind w:left="2160"/>
        <w:jc w:val="both"/>
      </w:pPr>
    </w:p>
    <w:p w14:paraId="05009380" w14:textId="77777777" w:rsidR="00B5305D" w:rsidRDefault="00AF71CB" w:rsidP="00B5305D">
      <w:pPr>
        <w:pStyle w:val="ListParagraph"/>
        <w:keepNext/>
        <w:ind w:left="0"/>
        <w:jc w:val="center"/>
      </w:pPr>
      <w:r>
        <w:rPr>
          <w:noProof/>
          <w:lang w:val="en-US"/>
        </w:rPr>
        <w:drawing>
          <wp:inline distT="0" distB="0" distL="0" distR="0" wp14:anchorId="2FD630A8" wp14:editId="7628B690">
            <wp:extent cx="5731510" cy="25196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519680"/>
                    </a:xfrm>
                    <a:prstGeom prst="rect">
                      <a:avLst/>
                    </a:prstGeom>
                  </pic:spPr>
                </pic:pic>
              </a:graphicData>
            </a:graphic>
          </wp:inline>
        </w:drawing>
      </w:r>
    </w:p>
    <w:p w14:paraId="36C059A2" w14:textId="7BC5747D" w:rsidR="00BE2CCA" w:rsidRDefault="00B5305D" w:rsidP="00081988">
      <w:pPr>
        <w:pStyle w:val="Caption"/>
        <w:jc w:val="both"/>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95AE4">
        <w:rPr>
          <w:noProof/>
        </w:rPr>
        <w:t>11</w:t>
      </w:r>
      <w:r w:rsidR="00A21A31">
        <w:rPr>
          <w:noProof/>
        </w:rPr>
        <w:fldChar w:fldCharType="end"/>
      </w:r>
      <w:r>
        <w:t xml:space="preserve"> Customizing tabs of Pie sub-view</w:t>
      </w:r>
    </w:p>
    <w:p w14:paraId="784ED7FF" w14:textId="77777777" w:rsidR="00081988" w:rsidRDefault="00081988" w:rsidP="00081988"/>
    <w:p w14:paraId="496D0570" w14:textId="77777777" w:rsidR="00081988" w:rsidRDefault="00081988" w:rsidP="00081988">
      <w:pPr>
        <w:keepNext/>
      </w:pPr>
      <w:r>
        <w:rPr>
          <w:noProof/>
          <w:lang w:val="en-US"/>
        </w:rPr>
        <w:drawing>
          <wp:inline distT="0" distB="0" distL="0" distR="0" wp14:anchorId="29AD33B8" wp14:editId="30B0ABC5">
            <wp:extent cx="5731510" cy="25660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566035"/>
                    </a:xfrm>
                    <a:prstGeom prst="rect">
                      <a:avLst/>
                    </a:prstGeom>
                  </pic:spPr>
                </pic:pic>
              </a:graphicData>
            </a:graphic>
          </wp:inline>
        </w:drawing>
      </w:r>
    </w:p>
    <w:p w14:paraId="03C13F30" w14:textId="6112E767" w:rsidR="00081988" w:rsidRDefault="00081988" w:rsidP="00081988">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95AE4">
        <w:rPr>
          <w:noProof/>
        </w:rPr>
        <w:t>12</w:t>
      </w:r>
      <w:r w:rsidR="00A21A31">
        <w:rPr>
          <w:noProof/>
        </w:rPr>
        <w:fldChar w:fldCharType="end"/>
      </w:r>
      <w:r>
        <w:t xml:space="preserve"> Error message is issued if the number of selected variables is outside valid range (1-5).</w:t>
      </w:r>
    </w:p>
    <w:p w14:paraId="26CA2631" w14:textId="77777777" w:rsidR="00081988" w:rsidRDefault="00081988" w:rsidP="00081988"/>
    <w:p w14:paraId="3A99379A" w14:textId="77777777" w:rsidR="004A5792" w:rsidRDefault="004A5792" w:rsidP="00B4604C">
      <w:pPr>
        <w:pStyle w:val="Subtitle"/>
      </w:pPr>
    </w:p>
    <w:p w14:paraId="22F6E3D7" w14:textId="77777777" w:rsidR="004A5792" w:rsidRDefault="004A5792" w:rsidP="00B4604C">
      <w:pPr>
        <w:pStyle w:val="Subtitle"/>
      </w:pPr>
    </w:p>
    <w:p w14:paraId="428D9D84" w14:textId="30FCFAE8" w:rsidR="003E68D7" w:rsidRDefault="003E68D7" w:rsidP="004A5792">
      <w:pPr>
        <w:pStyle w:val="Heading5"/>
        <w:numPr>
          <w:ilvl w:val="0"/>
          <w:numId w:val="0"/>
        </w:numPr>
        <w:ind w:left="1008" w:hanging="1008"/>
      </w:pPr>
      <w:bookmarkStart w:id="32" w:name="_Toc29203182"/>
      <w:r>
        <w:t>Visualization Design</w:t>
      </w:r>
      <w:bookmarkEnd w:id="32"/>
    </w:p>
    <w:p w14:paraId="65EEBDDB" w14:textId="0510C717" w:rsidR="00160A90" w:rsidRPr="00B4604C" w:rsidRDefault="00160A90" w:rsidP="004A5792">
      <w:pPr>
        <w:pStyle w:val="Heading6"/>
        <w:numPr>
          <w:ilvl w:val="0"/>
          <w:numId w:val="0"/>
        </w:numPr>
        <w:ind w:left="1152" w:hanging="1152"/>
      </w:pPr>
      <w:bookmarkStart w:id="33" w:name="_Toc29203183"/>
      <w:r w:rsidRPr="00B4604C">
        <w:t>Mark type</w:t>
      </w:r>
      <w:bookmarkEnd w:id="33"/>
    </w:p>
    <w:p w14:paraId="4E28062B" w14:textId="7E0D25E0" w:rsidR="00160A90" w:rsidRDefault="00160A90" w:rsidP="00E70F38">
      <w:r>
        <w:t>The only mark type supported in the Pie sub-view is “arc”</w:t>
      </w:r>
      <w:r w:rsidR="00251C97">
        <w:t>, which make</w:t>
      </w:r>
      <w:r w:rsidR="00E70F38">
        <w:t>s up the slices of a pie chart</w:t>
      </w:r>
    </w:p>
    <w:p w14:paraId="069241A5" w14:textId="615A4D15" w:rsidR="00160A90" w:rsidRPr="00B4604C" w:rsidRDefault="00160A90" w:rsidP="004A5792">
      <w:pPr>
        <w:pStyle w:val="Heading6"/>
        <w:numPr>
          <w:ilvl w:val="0"/>
          <w:numId w:val="0"/>
        </w:numPr>
        <w:ind w:left="1152" w:hanging="1152"/>
      </w:pPr>
      <w:bookmarkStart w:id="34" w:name="_Toc29203184"/>
      <w:r w:rsidRPr="00B4604C">
        <w:t>Axes</w:t>
      </w:r>
      <w:bookmarkEnd w:id="34"/>
    </w:p>
    <w:p w14:paraId="56CF69B8" w14:textId="5973007A" w:rsidR="00251C97" w:rsidRDefault="00251C97" w:rsidP="00E70F38">
      <w:r>
        <w:t>Each pie displays the distribution of values of one categorical variable. The size of each pie slice is proportional to an aggregated count of occurrences of a specific value (i.</w:t>
      </w:r>
      <w:r w:rsidR="00B4604C">
        <w:t xml:space="preserve">e. category) in that variable. </w:t>
      </w:r>
    </w:p>
    <w:p w14:paraId="7F485D83" w14:textId="77777777" w:rsidR="004A5792" w:rsidRDefault="004A5792" w:rsidP="004A5792">
      <w:pPr>
        <w:rPr>
          <w:rStyle w:val="Heading6Char"/>
        </w:rPr>
      </w:pPr>
      <w:bookmarkStart w:id="35" w:name="_Toc29203185"/>
      <w:r>
        <w:rPr>
          <w:rStyle w:val="Heading6Char"/>
        </w:rPr>
        <w:t>Colour</w:t>
      </w:r>
      <w:bookmarkEnd w:id="35"/>
    </w:p>
    <w:p w14:paraId="559644B3" w14:textId="789535FD" w:rsidR="00251C97" w:rsidRPr="004A5792" w:rsidRDefault="009203C2" w:rsidP="004A5792">
      <w:pPr>
        <w:rPr>
          <w:rFonts w:asciiTheme="majorHAnsi" w:eastAsiaTheme="majorEastAsia" w:hAnsiTheme="majorHAnsi" w:cstheme="majorBidi"/>
          <w:i/>
          <w:iCs/>
          <w:color w:val="17365D" w:themeColor="text2" w:themeShade="BF"/>
        </w:rPr>
      </w:pPr>
      <w:r>
        <w:rPr>
          <w:noProof/>
          <w:lang w:val="en-US"/>
        </w:rPr>
        <w:drawing>
          <wp:anchor distT="0" distB="0" distL="114300" distR="114300" simplePos="0" relativeHeight="251668480" behindDoc="0" locked="0" layoutInCell="1" allowOverlap="1" wp14:anchorId="105319F9" wp14:editId="2B7F6FA8">
            <wp:simplePos x="0" y="0"/>
            <wp:positionH relativeFrom="margin">
              <wp:align>right</wp:align>
            </wp:positionH>
            <wp:positionV relativeFrom="paragraph">
              <wp:posOffset>1017270</wp:posOffset>
            </wp:positionV>
            <wp:extent cx="823595" cy="2167890"/>
            <wp:effectExtent l="0" t="0" r="0" b="381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823595" cy="2167890"/>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mc:AlternateContent>
          <mc:Choice Requires="wps">
            <w:drawing>
              <wp:anchor distT="0" distB="0" distL="114300" distR="114300" simplePos="0" relativeHeight="251666432" behindDoc="0" locked="0" layoutInCell="1" allowOverlap="1" wp14:anchorId="5C9292B3" wp14:editId="0CAE429D">
                <wp:simplePos x="0" y="0"/>
                <wp:positionH relativeFrom="margin">
                  <wp:posOffset>4017010</wp:posOffset>
                </wp:positionH>
                <wp:positionV relativeFrom="paragraph">
                  <wp:posOffset>3259455</wp:posOffset>
                </wp:positionV>
                <wp:extent cx="1714500" cy="635"/>
                <wp:effectExtent l="0" t="0" r="0" b="0"/>
                <wp:wrapSquare wrapText="bothSides"/>
                <wp:docPr id="27" name="Text Box 27"/>
                <wp:cNvGraphicFramePr/>
                <a:graphic xmlns:a="http://schemas.openxmlformats.org/drawingml/2006/main">
                  <a:graphicData uri="http://schemas.microsoft.com/office/word/2010/wordprocessingShape">
                    <wps:wsp>
                      <wps:cNvSpPr txBox="1"/>
                      <wps:spPr>
                        <a:xfrm>
                          <a:off x="0" y="0"/>
                          <a:ext cx="1714500" cy="635"/>
                        </a:xfrm>
                        <a:prstGeom prst="rect">
                          <a:avLst/>
                        </a:prstGeom>
                        <a:solidFill>
                          <a:prstClr val="white"/>
                        </a:solidFill>
                        <a:ln>
                          <a:noFill/>
                        </a:ln>
                        <a:effectLst/>
                      </wps:spPr>
                      <wps:txbx>
                        <w:txbxContent>
                          <w:p w14:paraId="5E54F5DC" w14:textId="1F12C8E7" w:rsidR="0094057E" w:rsidRDefault="0094057E" w:rsidP="00C87CD9">
                            <w:pPr>
                              <w:pStyle w:val="Caption"/>
                              <w:rPr>
                                <w:noProof/>
                              </w:rPr>
                            </w:pPr>
                            <w:bookmarkStart w:id="36" w:name="_Ref9512684"/>
                            <w:r>
                              <w:t xml:space="preserve">Figure </w:t>
                            </w:r>
                            <w:r>
                              <w:fldChar w:fldCharType="begin"/>
                            </w:r>
                            <w:r>
                              <w:instrText xml:space="preserve"> SEQ Figure \* ARABIC </w:instrText>
                            </w:r>
                            <w:r>
                              <w:fldChar w:fldCharType="separate"/>
                            </w:r>
                            <w:r w:rsidR="00C95AE4">
                              <w:rPr>
                                <w:noProof/>
                              </w:rPr>
                              <w:t>13</w:t>
                            </w:r>
                            <w:r>
                              <w:fldChar w:fldCharType="end"/>
                            </w:r>
                            <w:bookmarkEnd w:id="36"/>
                            <w:r>
                              <w:rPr>
                                <w:lang w:val="en-US"/>
                              </w:rPr>
                              <w:t xml:space="preserve"> palettes 1</w:t>
                            </w:r>
                            <w:r w:rsidR="00E70F38">
                              <w:rPr>
                                <w:lang w:val="en-US"/>
                              </w:rPr>
                              <w:t xml:space="preserve"> (left) </w:t>
                            </w:r>
                            <w:r>
                              <w:rPr>
                                <w:lang w:val="en-US"/>
                              </w:rPr>
                              <w:t>and 2 (right) for categories in pie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C9292B3" id="Text Box 27" o:spid="_x0000_s1028" type="#_x0000_t202" style="position:absolute;margin-left:316.3pt;margin-top:256.65pt;width:135pt;height:.0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" stroked="f">
                <v:textbox style="mso-fit-shape-to-text:t" inset="0,0,0,0">
                  <w:txbxContent>
                    <w:p w14:paraId="5E54F5DC" w14:textId="1F12C8E7" w:rsidR="0094057E" w:rsidRDefault="0094057E" w:rsidP="00C87CD9">
                      <w:pPr>
                        <w:pStyle w:val="Caption"/>
                        <w:rPr>
                          <w:noProof/>
                        </w:rPr>
                      </w:pPr>
                      <w:bookmarkStart w:id="37" w:name="_Ref9512684"/>
                      <w:r>
                        <w:t xml:space="preserve">Figure </w:t>
                      </w:r>
                      <w:r>
                        <w:fldChar w:fldCharType="begin"/>
                      </w:r>
                      <w:r>
                        <w:instrText xml:space="preserve"> SEQ Figure \* ARABIC </w:instrText>
                      </w:r>
                      <w:r>
                        <w:fldChar w:fldCharType="separate"/>
                      </w:r>
                      <w:r w:rsidR="00C95AE4">
                        <w:rPr>
                          <w:noProof/>
                        </w:rPr>
                        <w:t>13</w:t>
                      </w:r>
                      <w:r>
                        <w:fldChar w:fldCharType="end"/>
                      </w:r>
                      <w:bookmarkEnd w:id="37"/>
                      <w:r>
                        <w:rPr>
                          <w:lang w:val="en-US"/>
                        </w:rPr>
                        <w:t xml:space="preserve"> palettes 1</w:t>
                      </w:r>
                      <w:r w:rsidR="00E70F38">
                        <w:rPr>
                          <w:lang w:val="en-US"/>
                        </w:rPr>
                        <w:t xml:space="preserve"> (left) </w:t>
                      </w:r>
                      <w:r>
                        <w:rPr>
                          <w:lang w:val="en-US"/>
                        </w:rPr>
                        <w:t>and 2 (right) for categories in pie view</w:t>
                      </w:r>
                    </w:p>
                  </w:txbxContent>
                </v:textbox>
                <w10:wrap type="square" anchorx="margin"/>
              </v:shape>
            </w:pict>
          </mc:Fallback>
        </mc:AlternateContent>
      </w:r>
      <w:r>
        <w:rPr>
          <w:noProof/>
          <w:lang w:val="en-US"/>
        </w:rPr>
        <w:drawing>
          <wp:anchor distT="0" distB="0" distL="114300" distR="114300" simplePos="0" relativeHeight="251664384" behindDoc="0" locked="0" layoutInCell="1" allowOverlap="1" wp14:anchorId="1B5218A9" wp14:editId="485AD155">
            <wp:simplePos x="0" y="0"/>
            <wp:positionH relativeFrom="column">
              <wp:posOffset>4008120</wp:posOffset>
            </wp:positionH>
            <wp:positionV relativeFrom="paragraph">
              <wp:posOffset>1022985</wp:posOffset>
            </wp:positionV>
            <wp:extent cx="847725" cy="2175510"/>
            <wp:effectExtent l="0" t="0" r="9525"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847725" cy="2175510"/>
                    </a:xfrm>
                    <a:prstGeom prst="rect">
                      <a:avLst/>
                    </a:prstGeom>
                  </pic:spPr>
                </pic:pic>
              </a:graphicData>
            </a:graphic>
          </wp:anchor>
        </w:drawing>
      </w:r>
      <w:r w:rsidR="00251C97">
        <w:t>Colour is used to represent the different categories existing for a variable. Therefore, the colours used in different tabs are independent of one another and should not be linked to one another in any way. This means that if a slice (e.g. respiratory) in the “Diagnosis” tab</w:t>
      </w:r>
      <w:r w:rsidR="00AE13CA">
        <w:t>,</w:t>
      </w:r>
      <w:r w:rsidR="00251C97">
        <w:t xml:space="preserve"> for example</w:t>
      </w:r>
      <w:r w:rsidR="00AE13CA">
        <w:t>,</w:t>
      </w:r>
      <w:r w:rsidR="00251C97">
        <w:t xml:space="preserve"> is red and another slice (e.g. female) in another tab (e.g. gender) is also red, this does not mean that they are connected or interacting. We rely on the fact that these pie charts cannot be shown at the same time. Users are made aware that these tabs are independent and their colour palettes are repeated only because the number of colours that can be supported does not scale to the entire set of possible categories for up to 5 different variables. Therefore using unique colour</w:t>
      </w:r>
      <w:r w:rsidR="00B4604C">
        <w:t xml:space="preserve">s across tabs is not feasible. </w:t>
      </w:r>
    </w:p>
    <w:p w14:paraId="32CA7E22" w14:textId="563FD10F" w:rsidR="00D33997" w:rsidRDefault="00251C97" w:rsidP="00B4604C">
      <w:r>
        <w:t xml:space="preserve">Within each tab, the colour palette for values of the pie is obtained from concatenating two palettes of </w:t>
      </w:r>
      <w:r w:rsidR="00E239BD">
        <w:t>12 colours each from the 12-classes qualitative palettes on ColorBrewer</w:t>
      </w:r>
      <w:r w:rsidR="006337A9">
        <w:t xml:space="preserve"> (</w:t>
      </w:r>
      <w:r w:rsidR="006337A9">
        <w:fldChar w:fldCharType="begin"/>
      </w:r>
      <w:r w:rsidR="006337A9">
        <w:instrText xml:space="preserve"> REF _Ref9512684 \h </w:instrText>
      </w:r>
      <w:r w:rsidR="006337A9">
        <w:fldChar w:fldCharType="separate"/>
      </w:r>
      <w:r w:rsidR="00C95AE4">
        <w:t xml:space="preserve">Figure </w:t>
      </w:r>
      <w:r w:rsidR="00C95AE4">
        <w:rPr>
          <w:noProof/>
        </w:rPr>
        <w:t>13</w:t>
      </w:r>
      <w:r w:rsidR="006337A9">
        <w:fldChar w:fldCharType="end"/>
      </w:r>
      <w:r w:rsidR="006337A9">
        <w:t>)</w:t>
      </w:r>
      <w:r w:rsidR="00E239BD">
        <w:t xml:space="preserve">. Colours from the first palette are exhausted first before colours from the second palette are used. It is less likely that a categorical variable in an audit will have more than 12 different categories. Therefore, in most cases only the first palette is used. </w:t>
      </w:r>
    </w:p>
    <w:p w14:paraId="1B3AA2F0" w14:textId="56423173" w:rsidR="00D33997" w:rsidRDefault="00D33997" w:rsidP="00E70F38">
      <w:r>
        <w:t xml:space="preserve">To see </w:t>
      </w:r>
      <w:r w:rsidR="00B775C8">
        <w:t>both palettes on ColorBrewe</w:t>
      </w:r>
      <w:r>
        <w:t xml:space="preserve">, please refer to: </w:t>
      </w:r>
      <w:hyperlink r:id="rId25" w:anchor="type=qualitative&amp;scheme=Paired&amp;n=12" w:history="1">
        <w:r>
          <w:rPr>
            <w:rStyle w:val="Hyperlink"/>
          </w:rPr>
          <w:t>http://colorbrewer2.org/#type=qualitative&amp;scheme=Paired&amp;n=12</w:t>
        </w:r>
      </w:hyperlink>
      <w:r w:rsidR="00E70F38">
        <w:rPr>
          <w:rStyle w:val="CommentReference"/>
        </w:rPr>
        <w:t>.</w:t>
      </w:r>
    </w:p>
    <w:p w14:paraId="484E48B6" w14:textId="0AE56E7B" w:rsidR="00B4604C" w:rsidRDefault="00B4604C" w:rsidP="00B4604C"/>
    <w:p w14:paraId="73EAC476" w14:textId="04FE328E" w:rsidR="00160A90" w:rsidRPr="00B4604C" w:rsidRDefault="00160A90" w:rsidP="004A5792">
      <w:pPr>
        <w:pStyle w:val="Heading6"/>
        <w:numPr>
          <w:ilvl w:val="0"/>
          <w:numId w:val="0"/>
        </w:numPr>
        <w:ind w:left="1152" w:hanging="1152"/>
      </w:pPr>
      <w:bookmarkStart w:id="38" w:name="_Toc29203186"/>
      <w:r w:rsidRPr="00B4604C">
        <w:t>Labels</w:t>
      </w:r>
      <w:bookmarkEnd w:id="38"/>
    </w:p>
    <w:p w14:paraId="78BCFE06" w14:textId="7E860DA3" w:rsidR="00D33997" w:rsidRDefault="000D5576" w:rsidP="00081988">
      <w:r>
        <w:t xml:space="preserve">Pie slice labels are displayed in two different ways: </w:t>
      </w:r>
    </w:p>
    <w:p w14:paraId="0C9B80B8" w14:textId="139BD323" w:rsidR="000D5576" w:rsidRDefault="000D5576" w:rsidP="00565CEC">
      <w:pPr>
        <w:pStyle w:val="ListParagraph"/>
        <w:numPr>
          <w:ilvl w:val="0"/>
          <w:numId w:val="6"/>
        </w:numPr>
      </w:pPr>
      <w:r>
        <w:t>Hovering the mouse on a pie slice will display its label as a tooltip</w:t>
      </w:r>
      <w:r w:rsidR="00E70F38">
        <w:rPr>
          <w:rStyle w:val="CommentReference"/>
        </w:rPr>
        <w:t>.</w:t>
      </w:r>
    </w:p>
    <w:p w14:paraId="3B19EEB0" w14:textId="42430F02" w:rsidR="000D5576" w:rsidRDefault="000D5576" w:rsidP="00565CEC">
      <w:pPr>
        <w:pStyle w:val="ListParagraph"/>
        <w:numPr>
          <w:ilvl w:val="0"/>
          <w:numId w:val="6"/>
        </w:numPr>
      </w:pPr>
      <w:r>
        <w:t xml:space="preserve">Textual labels are displayed by default on the periphery of each Pie sub-view as arrows pointed outward from the corresponding slice (see Figure 10 for example). To avoid clutter, these peripheral labels are only displayed for categories containing 10% or more of the total number of records displayed in the pie. An exception to this 10% rule occurs when </w:t>
      </w:r>
      <w:r w:rsidR="00FF74A0">
        <w:t>selection is in place as will be described in the next sub-section</w:t>
      </w:r>
      <w:r w:rsidR="00573487">
        <w:t xml:space="preserve"> (1.5.1.3 Interaction Design)</w:t>
      </w:r>
      <w:r w:rsidR="00FF74A0">
        <w:t xml:space="preserve">. </w:t>
      </w:r>
    </w:p>
    <w:p w14:paraId="68FD9753" w14:textId="5CBCDA48" w:rsidR="00160A90" w:rsidRDefault="00160A90" w:rsidP="00081988"/>
    <w:p w14:paraId="5A534F59" w14:textId="16563A22" w:rsidR="003E68D7" w:rsidRDefault="003E68D7" w:rsidP="004A5792">
      <w:pPr>
        <w:pStyle w:val="Heading5"/>
        <w:numPr>
          <w:ilvl w:val="0"/>
          <w:numId w:val="0"/>
        </w:numPr>
        <w:ind w:left="1008" w:hanging="1008"/>
      </w:pPr>
      <w:bookmarkStart w:id="39" w:name="_Toc29203187"/>
      <w:r>
        <w:t>Interaction Design</w:t>
      </w:r>
      <w:bookmarkEnd w:id="39"/>
    </w:p>
    <w:p w14:paraId="104CDB15" w14:textId="1FA0F0FA" w:rsidR="00E755B2" w:rsidRDefault="00E755B2" w:rsidP="00F460EB">
      <w:r>
        <w:t xml:space="preserve">Interaction in this sub-view is mainly aimed to link the variables shown in the main view to the Pie sub-view. This is to enable users to understand sub-groupings and categories within sets of records shown in monthly aggregates (in the main view). </w:t>
      </w:r>
    </w:p>
    <w:p w14:paraId="5BFF97EA" w14:textId="77777777" w:rsidR="00E70F38" w:rsidRDefault="00E70F38" w:rsidP="00081988"/>
    <w:p w14:paraId="191FB615" w14:textId="3B6B8905" w:rsidR="00C72AC6" w:rsidRDefault="00C72AC6" w:rsidP="00081988">
      <w:r>
        <w:t xml:space="preserve">Two forms of interaction are supported: </w:t>
      </w:r>
    </w:p>
    <w:p w14:paraId="27744E06" w14:textId="0BCF7B88" w:rsidR="00C72AC6" w:rsidRDefault="00C72AC6" w:rsidP="005C3545">
      <w:pPr>
        <w:pStyle w:val="Heading6"/>
        <w:numPr>
          <w:ilvl w:val="0"/>
          <w:numId w:val="0"/>
        </w:numPr>
        <w:ind w:left="1152"/>
      </w:pPr>
      <w:bookmarkStart w:id="40" w:name="_Toc29203188"/>
      <w:r>
        <w:t>Mouse hover:</w:t>
      </w:r>
      <w:bookmarkEnd w:id="40"/>
      <w:r>
        <w:t xml:space="preserve"> </w:t>
      </w:r>
    </w:p>
    <w:p w14:paraId="31C5736B" w14:textId="77777777" w:rsidR="00324B49" w:rsidRDefault="00324B49" w:rsidP="00324B49">
      <w:pPr>
        <w:ind w:left="360"/>
      </w:pPr>
      <w:r>
        <w:t xml:space="preserve">Hovering the mouse on a bar in the main view highlights it and animates slices of the pie. This animation is used to reflect changes in value distribution from the dataset that is originally shown to an updated subset. Specifically, mouse hovers in the main view filter the data records shown in the Pie sub-view to those currently highlighted in the main view only. </w:t>
      </w:r>
    </w:p>
    <w:p w14:paraId="20FD2F55" w14:textId="5CF3CE72" w:rsidR="00324B49" w:rsidRDefault="00324B49" w:rsidP="00AE13CA">
      <w:pPr>
        <w:ind w:left="360"/>
      </w:pPr>
      <w:r>
        <w:t xml:space="preserve">Figure 8 and 9 in this documentation show an example where the Pie sub-view is updated to show the case mix (i.e. Diagnosis) of five patients who </w:t>
      </w:r>
      <w:r w:rsidR="00AE13CA">
        <w:t>died</w:t>
      </w:r>
      <w:r>
        <w:t xml:space="preserve"> in April 2014. This selection is performed by hovering the mouse on the bar that represented mortality (Deaths in unit) in April in the main view. </w:t>
      </w:r>
    </w:p>
    <w:p w14:paraId="21ADDB1B" w14:textId="335DA6C6" w:rsidR="00324B49" w:rsidRDefault="00324B49" w:rsidP="00324B49">
      <w:pPr>
        <w:ind w:left="360"/>
      </w:pPr>
      <w:r>
        <w:t xml:space="preserve">Mouse hovers also work in the opposite direction. Namely, hovering the mouse on a pie slice shows the distribution of value counts of the corresponding category over time by overlaying highlights on top of the bar charts as shown in Figure </w:t>
      </w:r>
      <w:r w:rsidR="00B62F21">
        <w:t xml:space="preserve">12. </w:t>
      </w:r>
    </w:p>
    <w:p w14:paraId="2C5CE9D5" w14:textId="77777777" w:rsidR="00B62F21" w:rsidRDefault="00B62F21" w:rsidP="00B62F21">
      <w:pPr>
        <w:keepNext/>
        <w:ind w:left="360"/>
      </w:pPr>
      <w:r>
        <w:rPr>
          <w:noProof/>
          <w:lang w:val="en-US"/>
        </w:rPr>
        <w:drawing>
          <wp:inline distT="0" distB="0" distL="0" distR="0" wp14:anchorId="55BF26BF" wp14:editId="1C94EDAA">
            <wp:extent cx="5196205" cy="3590925"/>
            <wp:effectExtent l="0" t="0" r="444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t="3550" r="68591" b="19287"/>
                    <a:stretch/>
                  </pic:blipFill>
                  <pic:spPr bwMode="auto">
                    <a:xfrm>
                      <a:off x="0" y="0"/>
                      <a:ext cx="5228732" cy="3613403"/>
                    </a:xfrm>
                    <a:prstGeom prst="rect">
                      <a:avLst/>
                    </a:prstGeom>
                    <a:ln>
                      <a:noFill/>
                    </a:ln>
                    <a:extLst>
                      <a:ext uri="{53640926-AAD7-44D8-BBD7-CCE9431645EC}">
                        <a14:shadowObscured xmlns:a14="http://schemas.microsoft.com/office/drawing/2010/main"/>
                      </a:ext>
                    </a:extLst>
                  </pic:spPr>
                </pic:pic>
              </a:graphicData>
            </a:graphic>
          </wp:inline>
        </w:drawing>
      </w:r>
    </w:p>
    <w:p w14:paraId="2B8EC8DD" w14:textId="1043D5D1" w:rsidR="00324B49" w:rsidRDefault="00B62F21" w:rsidP="00B62F21">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95AE4">
        <w:rPr>
          <w:noProof/>
        </w:rPr>
        <w:t>14</w:t>
      </w:r>
      <w:r w:rsidR="00A21A31">
        <w:rPr>
          <w:noProof/>
        </w:rPr>
        <w:fldChar w:fldCharType="end"/>
      </w:r>
      <w:r>
        <w:t xml:space="preserve"> mouse hovers in Pie sub-view</w:t>
      </w:r>
    </w:p>
    <w:p w14:paraId="7CBB8263" w14:textId="77777777" w:rsidR="00A06517" w:rsidRPr="00A06517" w:rsidRDefault="00A06517" w:rsidP="00A06517"/>
    <w:p w14:paraId="01EB7252" w14:textId="668C7673" w:rsidR="00C72AC6" w:rsidRDefault="00324B49" w:rsidP="005C3545">
      <w:pPr>
        <w:pStyle w:val="Heading6"/>
        <w:numPr>
          <w:ilvl w:val="0"/>
          <w:numId w:val="0"/>
        </w:numPr>
        <w:ind w:left="1152"/>
      </w:pPr>
      <w:bookmarkStart w:id="41" w:name="_Toc29203189"/>
      <w:r>
        <w:t>Mouse selection:</w:t>
      </w:r>
      <w:bookmarkEnd w:id="41"/>
      <w:r>
        <w:t xml:space="preserve"> </w:t>
      </w:r>
    </w:p>
    <w:p w14:paraId="5A830A10" w14:textId="156E63B5" w:rsidR="00A06517" w:rsidRDefault="00A06517" w:rsidP="003F5EC7">
      <w:pPr>
        <w:ind w:left="360"/>
      </w:pPr>
      <w:r>
        <w:t xml:space="preserve">Unlike mouse hovers which are bidirectional between the main view and the Pie sub-view, mouse selection only works in one direction. Specifically, users </w:t>
      </w:r>
      <w:r w:rsidR="003F5EC7">
        <w:t xml:space="preserve">can </w:t>
      </w:r>
      <w:r>
        <w:t xml:space="preserve">click a bar in the bar chart view to select it. However the same is not true for pie slices. </w:t>
      </w:r>
    </w:p>
    <w:p w14:paraId="2C3D6275" w14:textId="7773E0AB" w:rsidR="003E68D7" w:rsidRDefault="00B01020" w:rsidP="00E70F38">
      <w:pPr>
        <w:ind w:left="360"/>
      </w:pPr>
      <w:r>
        <w:t xml:space="preserve">Selecting a bar in the main view keeps the updated view of the pie chart after the mouse is moved away from the bar (unlike mouse hover). The main view enables users to select multiple bars together by clicking them one after another. Adding each bar will gradually update the pie chart to represent counts in the combined set of the different bars. A set union is performed across the different bars to obtain this updated distribution. </w:t>
      </w:r>
    </w:p>
    <w:p w14:paraId="028B7CB5" w14:textId="766942D5" w:rsidR="00B01020" w:rsidRDefault="00B01020" w:rsidP="00A06517">
      <w:pPr>
        <w:ind w:left="360"/>
      </w:pPr>
      <w:r w:rsidRPr="00B01020">
        <w:rPr>
          <w:b/>
        </w:rPr>
        <w:t>Note</w:t>
      </w:r>
      <w:r>
        <w:t xml:space="preserve"> that if two bars contain overlapping sets of records</w:t>
      </w:r>
      <w:r w:rsidR="002C54A7">
        <w:t>, the repeated records are only considered once in the set union so counts shown on the pie chart will correctly display the distribution of categories while disregarding any repeated records</w:t>
      </w:r>
      <w:r w:rsidR="003A6577">
        <w:t xml:space="preserve"> (See for example Figure 13)</w:t>
      </w:r>
      <w:r w:rsidR="002C54A7">
        <w:t xml:space="preserve">. </w:t>
      </w:r>
    </w:p>
    <w:p w14:paraId="4763191E" w14:textId="7B5C60ED" w:rsidR="009F610C" w:rsidRPr="009F610C" w:rsidRDefault="009F610C" w:rsidP="00A06517">
      <w:pPr>
        <w:ind w:left="360"/>
      </w:pPr>
      <w:r>
        <w:rPr>
          <w:b/>
        </w:rPr>
        <w:t xml:space="preserve">Note </w:t>
      </w:r>
      <w:r w:rsidRPr="009F610C">
        <w:t>al</w:t>
      </w:r>
      <w:r>
        <w:t xml:space="preserve">so that the labels of pie slices are always displayed if the corresponding category exists in a selection, regardless of the proportion of records in which the category exists (the 10% rule does not apply to selections). </w:t>
      </w:r>
    </w:p>
    <w:p w14:paraId="598C6BF7" w14:textId="64CBBF53" w:rsidR="00C93963" w:rsidRDefault="00C93963" w:rsidP="00A06517">
      <w:pPr>
        <w:ind w:left="360"/>
      </w:pPr>
      <w:r>
        <w:rPr>
          <w:noProof/>
          <w:lang w:val="en-US"/>
        </w:rPr>
        <w:drawing>
          <wp:inline distT="0" distB="0" distL="0" distR="0" wp14:anchorId="7777B814" wp14:editId="74C32C39">
            <wp:extent cx="5527267" cy="33190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28746" cy="3319943"/>
                    </a:xfrm>
                    <a:prstGeom prst="rect">
                      <a:avLst/>
                    </a:prstGeom>
                  </pic:spPr>
                </pic:pic>
              </a:graphicData>
            </a:graphic>
          </wp:inline>
        </w:drawing>
      </w:r>
    </w:p>
    <w:p w14:paraId="7B551299" w14:textId="77777777" w:rsidR="00C93963" w:rsidRDefault="00C93963" w:rsidP="00C93963">
      <w:pPr>
        <w:keepNext/>
        <w:ind w:left="360"/>
      </w:pPr>
      <w:r>
        <w:rPr>
          <w:noProof/>
          <w:lang w:val="en-US"/>
        </w:rPr>
        <w:drawing>
          <wp:inline distT="0" distB="0" distL="0" distR="0" wp14:anchorId="08BE20F4" wp14:editId="7B0AB92B">
            <wp:extent cx="5547701" cy="33571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49174" cy="3358031"/>
                    </a:xfrm>
                    <a:prstGeom prst="rect">
                      <a:avLst/>
                    </a:prstGeom>
                  </pic:spPr>
                </pic:pic>
              </a:graphicData>
            </a:graphic>
          </wp:inline>
        </w:drawing>
      </w:r>
    </w:p>
    <w:p w14:paraId="0B028739" w14:textId="46F3D3BF" w:rsidR="00471F64" w:rsidRPr="00081988" w:rsidRDefault="00C93963" w:rsidP="005C3545">
      <w:pPr>
        <w:pStyle w:val="Caption"/>
      </w:pPr>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95AE4">
        <w:rPr>
          <w:noProof/>
        </w:rPr>
        <w:t>15</w:t>
      </w:r>
      <w:r w:rsidR="00A21A31">
        <w:rPr>
          <w:noProof/>
        </w:rPr>
        <w:fldChar w:fldCharType="end"/>
      </w:r>
      <w:r>
        <w:t xml:space="preserve"> Set of all patient admissions in April are selected (top) and set of deceased patients in April are added to the selection (bottom). In both cases, the pie chart displays the set union of the two bars which results in the same counts being displayed regardless of the </w:t>
      </w:r>
      <w:r w:rsidR="004A134D">
        <w:t xml:space="preserve">fact that deceased records are a subset of admission records. </w:t>
      </w:r>
    </w:p>
    <w:p w14:paraId="2E47CFA0" w14:textId="6BB808FA" w:rsidR="00B87BB7" w:rsidRDefault="00B87BB7" w:rsidP="005C3545">
      <w:pPr>
        <w:pStyle w:val="Heading4"/>
      </w:pPr>
      <w:bookmarkStart w:id="42" w:name="_Toc29203190"/>
      <w:r>
        <w:t>The Bar sub-view</w:t>
      </w:r>
      <w:bookmarkEnd w:id="42"/>
    </w:p>
    <w:p w14:paraId="52535C84" w14:textId="31F82F39" w:rsidR="00471F64" w:rsidRDefault="00471F64" w:rsidP="00E70F38">
      <w:pPr>
        <w:pStyle w:val="ListParagraph"/>
        <w:ind w:left="0"/>
        <w:jc w:val="both"/>
      </w:pPr>
      <w:r>
        <w:t>The Bar sub-view is displayed in the middle</w:t>
      </w:r>
      <w:r w:rsidR="002E00D4">
        <w:t xml:space="preserve"> of the</w:t>
      </w:r>
      <w:r>
        <w:t xml:space="preserve"> right side of the expanded QualCard (see Figure 8). The tabs in the sub-view display a number of </w:t>
      </w:r>
      <w:r w:rsidR="00C3048C">
        <w:t>aggregated quantities</w:t>
      </w:r>
      <w:r>
        <w:t xml:space="preserve"> from the database that have been specified in the MSS of the corresponding card. This default selection of variables can be further customized by the user through the Graphical User Interface (GUI) of the dashboard. In this section, we describe this GUI-based customization and explain the visualizations and interactions supported by QualDash in this sub-view. </w:t>
      </w:r>
    </w:p>
    <w:p w14:paraId="6311167B" w14:textId="77777777" w:rsidR="00471F64" w:rsidRDefault="00471F64" w:rsidP="005C3545">
      <w:pPr>
        <w:pStyle w:val="ListParagraph"/>
        <w:ind w:left="0"/>
        <w:jc w:val="both"/>
      </w:pPr>
    </w:p>
    <w:p w14:paraId="2198676B" w14:textId="5E8D4A31" w:rsidR="00471F64" w:rsidRDefault="00471F64" w:rsidP="002E00D4">
      <w:pPr>
        <w:pStyle w:val="Heading5"/>
        <w:numPr>
          <w:ilvl w:val="0"/>
          <w:numId w:val="0"/>
        </w:numPr>
        <w:ind w:left="1008" w:hanging="1008"/>
      </w:pPr>
      <w:bookmarkStart w:id="43" w:name="_Toc29203191"/>
      <w:r>
        <w:t>GUI Customization</w:t>
      </w:r>
      <w:bookmarkEnd w:id="43"/>
    </w:p>
    <w:p w14:paraId="6EC43B93" w14:textId="33A379EA" w:rsidR="00471F64" w:rsidRDefault="00471F64" w:rsidP="005C3545">
      <w:pPr>
        <w:pStyle w:val="ListParagraph"/>
        <w:jc w:val="both"/>
      </w:pPr>
      <w:r>
        <w:t xml:space="preserve">Clicking on a tab displays the variable’s corresponding data column as a </w:t>
      </w:r>
      <w:r w:rsidR="00C3048C">
        <w:t>bar</w:t>
      </w:r>
      <w:r>
        <w:t xml:space="preserve"> chart visualization in the </w:t>
      </w:r>
      <w:r w:rsidR="00C3048C">
        <w:t>Bar</w:t>
      </w:r>
      <w:r>
        <w:t xml:space="preserve"> sub-view. A (+) button exists at the top right</w:t>
      </w:r>
      <w:r w:rsidR="00C3048C">
        <w:t xml:space="preserve"> corner of the</w:t>
      </w:r>
      <w:r>
        <w:t xml:space="preserve"> sub-view (See </w:t>
      </w:r>
      <w:r w:rsidR="00C3048C">
        <w:t>Figure 15</w:t>
      </w:r>
      <w:r>
        <w:t xml:space="preserve">). When clicked, this button displays a popover element that can be used to customize the variables displayed in the tabs. The popover element shows two multi-select lists of variables. </w:t>
      </w:r>
    </w:p>
    <w:p w14:paraId="792E7015" w14:textId="77777777" w:rsidR="00471F64" w:rsidRDefault="00471F64" w:rsidP="005C3545">
      <w:pPr>
        <w:pStyle w:val="ListParagraph"/>
        <w:jc w:val="both"/>
      </w:pPr>
    </w:p>
    <w:p w14:paraId="058ED53C" w14:textId="3312A06A" w:rsidR="00471F64" w:rsidRDefault="00471F64" w:rsidP="005C3545">
      <w:pPr>
        <w:pStyle w:val="ListParagraph"/>
        <w:jc w:val="both"/>
      </w:pPr>
      <w:r>
        <w:t xml:space="preserve">The list on the left contains all variables in the database that have </w:t>
      </w:r>
      <w:r w:rsidR="00C3048C">
        <w:t>a quantitative</w:t>
      </w:r>
      <w:r>
        <w:t xml:space="preserve"> data type (data types are specified in a metadata file that is stored in the /data folder. See Section 1 of Part IV of this documentation for details on data storage). </w:t>
      </w:r>
    </w:p>
    <w:p w14:paraId="53971F29" w14:textId="77777777" w:rsidR="00471F64" w:rsidRDefault="00471F64" w:rsidP="005C3545">
      <w:pPr>
        <w:pStyle w:val="ListParagraph"/>
        <w:jc w:val="both"/>
      </w:pPr>
    </w:p>
    <w:p w14:paraId="679342DB" w14:textId="121C10B7" w:rsidR="00471F64" w:rsidRDefault="00471F64" w:rsidP="005C3545">
      <w:pPr>
        <w:pStyle w:val="ListParagraph"/>
        <w:jc w:val="both"/>
      </w:pPr>
      <w:r>
        <w:t xml:space="preserve">The list on the right hand side of the popover contains variables that are currently displayed in the </w:t>
      </w:r>
      <w:r w:rsidR="00C3048C">
        <w:t>Bar</w:t>
      </w:r>
      <w:r>
        <w:t xml:space="preserve"> sub-view tabs. There are two required steps to update tabs in the sub-view: </w:t>
      </w:r>
    </w:p>
    <w:p w14:paraId="1778B908" w14:textId="77777777" w:rsidR="00471F64" w:rsidRDefault="00471F64" w:rsidP="005C3545">
      <w:pPr>
        <w:pStyle w:val="ListParagraph"/>
        <w:jc w:val="both"/>
      </w:pPr>
    </w:p>
    <w:p w14:paraId="0D5F29D9" w14:textId="77777777" w:rsidR="00471F64" w:rsidRPr="00464758" w:rsidRDefault="00471F64" w:rsidP="005C3545">
      <w:pPr>
        <w:pStyle w:val="ListParagraph"/>
        <w:jc w:val="both"/>
        <w:rPr>
          <w:b/>
        </w:rPr>
      </w:pPr>
      <w:r w:rsidRPr="00464758">
        <w:rPr>
          <w:b/>
        </w:rPr>
        <w:t>Step 1: add / remove variables from selection:</w:t>
      </w:r>
    </w:p>
    <w:p w14:paraId="16D51751" w14:textId="77777777" w:rsidR="00471F64" w:rsidRDefault="00471F64" w:rsidP="005C3545">
      <w:pPr>
        <w:pStyle w:val="ListParagraph"/>
        <w:jc w:val="both"/>
      </w:pPr>
      <w:r>
        <w:t>To add new variables:</w:t>
      </w:r>
    </w:p>
    <w:p w14:paraId="07EC3BB9" w14:textId="77777777" w:rsidR="00471F64" w:rsidRDefault="00471F64" w:rsidP="00565CEC">
      <w:pPr>
        <w:pStyle w:val="ListParagraph"/>
        <w:numPr>
          <w:ilvl w:val="0"/>
          <w:numId w:val="5"/>
        </w:numPr>
        <w:ind w:left="1080"/>
        <w:jc w:val="both"/>
      </w:pPr>
      <w:r>
        <w:t xml:space="preserve">Select one or more variable(s) from the left hand side list and click the right arrow button to move your selection into the selected variables list. </w:t>
      </w:r>
    </w:p>
    <w:p w14:paraId="0CBBCBA7" w14:textId="77777777" w:rsidR="00471F64" w:rsidRDefault="00471F64" w:rsidP="005C3545">
      <w:pPr>
        <w:ind w:left="720"/>
        <w:jc w:val="both"/>
      </w:pPr>
      <w:r>
        <w:t>To remove variables:</w:t>
      </w:r>
    </w:p>
    <w:p w14:paraId="1B8075ED" w14:textId="77777777" w:rsidR="00471F64" w:rsidRDefault="00471F64" w:rsidP="00565CEC">
      <w:pPr>
        <w:pStyle w:val="ListParagraph"/>
        <w:numPr>
          <w:ilvl w:val="0"/>
          <w:numId w:val="5"/>
        </w:numPr>
        <w:ind w:left="1080"/>
        <w:jc w:val="both"/>
      </w:pPr>
      <w:r>
        <w:t xml:space="preserve">Select one or more variable(s) from the right hand side list and click the left arrow button to move your selection out of the selected variables list. </w:t>
      </w:r>
    </w:p>
    <w:p w14:paraId="2A38B7AD" w14:textId="77777777" w:rsidR="00471F64" w:rsidRPr="00B91F41" w:rsidRDefault="00471F64" w:rsidP="005C3545">
      <w:pPr>
        <w:ind w:left="720"/>
        <w:jc w:val="both"/>
        <w:rPr>
          <w:b/>
        </w:rPr>
      </w:pPr>
      <w:r w:rsidRPr="00B91F41">
        <w:rPr>
          <w:b/>
        </w:rPr>
        <w:t>Step 2: confirm selection</w:t>
      </w:r>
    </w:p>
    <w:p w14:paraId="5CEB32A0" w14:textId="70E2D9CF" w:rsidR="00471F64" w:rsidRDefault="00471F64" w:rsidP="005C3545">
      <w:pPr>
        <w:ind w:left="720"/>
        <w:jc w:val="both"/>
      </w:pPr>
      <w:r>
        <w:t xml:space="preserve">Once happy with the list of variables to be displayed in the </w:t>
      </w:r>
      <w:r w:rsidR="00C3048C">
        <w:t>Bar</w:t>
      </w:r>
      <w:r>
        <w:t xml:space="preserve"> sub-view, click on the “Update” button to confirm your selection. </w:t>
      </w:r>
    </w:p>
    <w:p w14:paraId="4602089B" w14:textId="130F1AAF" w:rsidR="00471F64" w:rsidRDefault="00471F64" w:rsidP="003F5EC7">
      <w:pPr>
        <w:ind w:left="720"/>
        <w:jc w:val="both"/>
      </w:pPr>
      <w:r w:rsidRPr="00464758">
        <w:rPr>
          <w:b/>
        </w:rPr>
        <w:t>Note</w:t>
      </w:r>
      <w:r>
        <w:t xml:space="preserve"> that your changes </w:t>
      </w:r>
      <w:r w:rsidR="003F5EC7">
        <w:t>will not</w:t>
      </w:r>
      <w:r>
        <w:t xml:space="preserve"> be saved if you don’t click the “Update” button. Clicking away from the popover will close the popover and will not save your changes. Therefore, it is crucial to press “Update” before navigating away from the popover. </w:t>
      </w:r>
    </w:p>
    <w:p w14:paraId="5710EC09" w14:textId="69A9B481" w:rsidR="00471F64" w:rsidRDefault="00471F64" w:rsidP="005C3545">
      <w:pPr>
        <w:ind w:left="720"/>
        <w:jc w:val="both"/>
      </w:pPr>
      <w:r w:rsidRPr="00B91F41">
        <w:rPr>
          <w:b/>
        </w:rPr>
        <w:t>Note</w:t>
      </w:r>
      <w:r>
        <w:t xml:space="preserve"> also that your changes will not take effect if you select too many or too few variables to display on tabs. The </w:t>
      </w:r>
      <w:r w:rsidR="00C3048C">
        <w:t>Bar</w:t>
      </w:r>
      <w:r>
        <w:t xml:space="preserve"> sub-view currently supports between 1 and 5 variables at a time. At the time when you press “Update”, if the list of selected variables (right hand side) has less than 1 or more than 5 variables, QualDash will issue an error message and ask you to add the appropriate number of variables (See Figure 11). </w:t>
      </w:r>
    </w:p>
    <w:p w14:paraId="3F3C0B48" w14:textId="77777777" w:rsidR="00471F64" w:rsidRDefault="00471F64" w:rsidP="00471F64">
      <w:pPr>
        <w:ind w:left="2160"/>
        <w:jc w:val="both"/>
      </w:pPr>
    </w:p>
    <w:p w14:paraId="222296F4" w14:textId="77777777" w:rsidR="00C3048C" w:rsidRDefault="00C3048C" w:rsidP="00C3048C">
      <w:pPr>
        <w:pStyle w:val="ListParagraph"/>
        <w:keepNext/>
        <w:ind w:left="0"/>
        <w:jc w:val="center"/>
      </w:pPr>
      <w:r>
        <w:rPr>
          <w:noProof/>
          <w:lang w:val="en-US"/>
        </w:rPr>
        <w:drawing>
          <wp:inline distT="0" distB="0" distL="0" distR="0" wp14:anchorId="595FADEA" wp14:editId="4DB4C1C5">
            <wp:extent cx="5731510" cy="2721610"/>
            <wp:effectExtent l="0" t="0" r="2540"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721610"/>
                    </a:xfrm>
                    <a:prstGeom prst="rect">
                      <a:avLst/>
                    </a:prstGeom>
                  </pic:spPr>
                </pic:pic>
              </a:graphicData>
            </a:graphic>
          </wp:inline>
        </w:drawing>
      </w:r>
    </w:p>
    <w:p w14:paraId="7D89A637" w14:textId="457F6C50" w:rsidR="00471F64" w:rsidRDefault="00C3048C" w:rsidP="00C3048C">
      <w:pPr>
        <w:pStyle w:val="Caption"/>
        <w:jc w:val="center"/>
      </w:pPr>
      <w:bookmarkStart w:id="44" w:name="_Ref29202328"/>
      <w:r>
        <w:t xml:space="preserve">Figure </w:t>
      </w:r>
      <w:r w:rsidR="00A21A31">
        <w:rPr>
          <w:noProof/>
        </w:rPr>
        <w:fldChar w:fldCharType="begin"/>
      </w:r>
      <w:r w:rsidR="00A21A31">
        <w:rPr>
          <w:noProof/>
        </w:rPr>
        <w:instrText xml:space="preserve"> SEQ Figure \* ARABIC </w:instrText>
      </w:r>
      <w:r w:rsidR="00A21A31">
        <w:rPr>
          <w:noProof/>
        </w:rPr>
        <w:fldChar w:fldCharType="separate"/>
      </w:r>
      <w:r w:rsidR="00C95AE4">
        <w:rPr>
          <w:noProof/>
        </w:rPr>
        <w:t>16</w:t>
      </w:r>
      <w:r w:rsidR="00A21A31">
        <w:rPr>
          <w:noProof/>
        </w:rPr>
        <w:fldChar w:fldCharType="end"/>
      </w:r>
      <w:bookmarkEnd w:id="44"/>
      <w:r>
        <w:t xml:space="preserve"> Customizing tabs of Bar sub-view</w:t>
      </w:r>
    </w:p>
    <w:p w14:paraId="4E945297" w14:textId="77777777" w:rsidR="00C3048C" w:rsidRDefault="00C3048C" w:rsidP="00471F64"/>
    <w:p w14:paraId="584B4128" w14:textId="22B1AFDB" w:rsidR="00471F64" w:rsidRDefault="00471F64" w:rsidP="002E00D4">
      <w:pPr>
        <w:pStyle w:val="Heading5"/>
        <w:numPr>
          <w:ilvl w:val="0"/>
          <w:numId w:val="0"/>
        </w:numPr>
        <w:ind w:left="1008" w:hanging="1008"/>
      </w:pPr>
      <w:bookmarkStart w:id="45" w:name="_Toc29203192"/>
      <w:r>
        <w:t>Visualization Design</w:t>
      </w:r>
      <w:bookmarkEnd w:id="45"/>
    </w:p>
    <w:p w14:paraId="5A0F8BEC" w14:textId="5D0CB9FE" w:rsidR="00471F64" w:rsidRDefault="00471F64" w:rsidP="002E00D4">
      <w:pPr>
        <w:pStyle w:val="Heading6"/>
        <w:numPr>
          <w:ilvl w:val="0"/>
          <w:numId w:val="0"/>
        </w:numPr>
        <w:ind w:left="1152" w:hanging="1152"/>
      </w:pPr>
      <w:bookmarkStart w:id="46" w:name="_Toc29203193"/>
      <w:r>
        <w:t>Mark type</w:t>
      </w:r>
      <w:bookmarkEnd w:id="46"/>
    </w:p>
    <w:p w14:paraId="2177C842" w14:textId="3C9F1E1D" w:rsidR="00471F64" w:rsidRDefault="00471F64" w:rsidP="00293717">
      <w:r>
        <w:t xml:space="preserve">The mark type supported in the </w:t>
      </w:r>
      <w:r w:rsidR="00C3048C">
        <w:t>Bar</w:t>
      </w:r>
      <w:r>
        <w:t xml:space="preserve"> sub-view is “</w:t>
      </w:r>
      <w:r w:rsidR="00C3048C">
        <w:t>rect</w:t>
      </w:r>
      <w:r>
        <w:t>”</w:t>
      </w:r>
      <w:r w:rsidR="00C3048C">
        <w:t xml:space="preserve"> (i.e. bar)</w:t>
      </w:r>
      <w:r>
        <w:t>.</w:t>
      </w:r>
      <w:r w:rsidR="002E00D4">
        <w:t xml:space="preserve"> </w:t>
      </w:r>
    </w:p>
    <w:p w14:paraId="0B4A588F" w14:textId="054C91D2" w:rsidR="00471F64" w:rsidRDefault="00471F64" w:rsidP="002E00D4">
      <w:pPr>
        <w:pStyle w:val="Heading6"/>
        <w:numPr>
          <w:ilvl w:val="0"/>
          <w:numId w:val="0"/>
        </w:numPr>
        <w:ind w:left="1152" w:hanging="1152"/>
      </w:pPr>
      <w:bookmarkStart w:id="47" w:name="_Toc29203194"/>
      <w:r>
        <w:t>Axes</w:t>
      </w:r>
      <w:bookmarkEnd w:id="47"/>
    </w:p>
    <w:p w14:paraId="7FCD9420" w14:textId="77777777" w:rsidR="00B63904" w:rsidRDefault="00B15280" w:rsidP="00471F64">
      <w:r>
        <w:t xml:space="preserve">Similar to the bar chart in the main view, the bar chart of the Bar sub-view displays time on the x-axis. The current aggregation level is also similar to the main view (monthly). </w:t>
      </w:r>
    </w:p>
    <w:p w14:paraId="6DA99452" w14:textId="709E6334" w:rsidR="00471F64" w:rsidRDefault="009E370C" w:rsidP="00471F64">
      <w:r>
        <w:t xml:space="preserve">The y-axis displays aggregates which default to a sum in this view, unless otherwise specified in the MSS. </w:t>
      </w:r>
      <w:r w:rsidR="00B63904">
        <w:t xml:space="preserve">Unlike the main view, however, the Bar sub-view only displays aggregates for one variable in each bar chart. Viewing a different variable in this sub-view requires the user to add this variable in a new tab in the sub-view. </w:t>
      </w:r>
    </w:p>
    <w:p w14:paraId="1DAC0CCC" w14:textId="6582DED5" w:rsidR="00471F64" w:rsidRDefault="00471F64" w:rsidP="002E00D4">
      <w:pPr>
        <w:pStyle w:val="Heading6"/>
        <w:numPr>
          <w:ilvl w:val="0"/>
          <w:numId w:val="0"/>
        </w:numPr>
        <w:ind w:left="1152" w:hanging="1152"/>
      </w:pPr>
      <w:bookmarkStart w:id="48" w:name="_Toc29203195"/>
      <w:r>
        <w:t>Colour</w:t>
      </w:r>
      <w:bookmarkEnd w:id="48"/>
    </w:p>
    <w:p w14:paraId="27AD66A2" w14:textId="336AF802" w:rsidR="00471F64" w:rsidRDefault="00B63904" w:rsidP="00293717">
      <w:r>
        <w:t>Bars in e</w:t>
      </w:r>
      <w:r w:rsidR="00293717">
        <w:t>ach tab (i.e. for each variable</w:t>
      </w:r>
      <w:r>
        <w:t xml:space="preserve">) are displayed in a colour that is </w:t>
      </w:r>
      <w:r w:rsidR="00293717">
        <w:t>distinct</w:t>
      </w:r>
      <w:r>
        <w:t xml:space="preserve"> from all other tabs in the Bar sub-view</w:t>
      </w:r>
      <w:r w:rsidR="00293717">
        <w:rPr>
          <w:rStyle w:val="CommentReference"/>
        </w:rPr>
        <w:t xml:space="preserve">. </w:t>
      </w:r>
      <w:r>
        <w:t xml:space="preserve">The colours used for this sub-view are also distinct from ones which have already been used for bars in the main view. This is to avoid misleading the user. Specifically, no two bars are displayed in the same colour in the same QualCard unless they represent the same variable. </w:t>
      </w:r>
      <w:r w:rsidR="00293717">
        <w:t xml:space="preserve">To maintain this distinction, the QualDash engine selects the next available colour from the main palette shown in Figure 8. </w:t>
      </w:r>
    </w:p>
    <w:p w14:paraId="3F4AD3CB" w14:textId="6FC5F7DA" w:rsidR="00471F64" w:rsidRDefault="00471F64" w:rsidP="002E00D4">
      <w:pPr>
        <w:pStyle w:val="Heading5"/>
        <w:numPr>
          <w:ilvl w:val="0"/>
          <w:numId w:val="0"/>
        </w:numPr>
        <w:ind w:left="1008" w:hanging="1008"/>
      </w:pPr>
      <w:bookmarkStart w:id="49" w:name="_Toc29203196"/>
      <w:r>
        <w:t>Interaction Design</w:t>
      </w:r>
      <w:bookmarkEnd w:id="49"/>
    </w:p>
    <w:p w14:paraId="4027A49E" w14:textId="0470BA0F" w:rsidR="00471F64" w:rsidRDefault="00471F64" w:rsidP="00BD1F28">
      <w:r>
        <w:t xml:space="preserve">Interaction in this sub-view is mainly aimed to link the variables shown in the main view to the </w:t>
      </w:r>
      <w:r w:rsidR="00BD1F28">
        <w:t xml:space="preserve">Bar sub-view, typically for comparison purposes. </w:t>
      </w:r>
    </w:p>
    <w:p w14:paraId="4BE30CB3" w14:textId="77777777" w:rsidR="00471F64" w:rsidRDefault="00471F64" w:rsidP="00471F64">
      <w:r>
        <w:t xml:space="preserve">Two forms of interaction are supported: </w:t>
      </w:r>
    </w:p>
    <w:p w14:paraId="606B1DEB" w14:textId="75B062DF" w:rsidR="00471F64" w:rsidRDefault="00471F64" w:rsidP="0016024D">
      <w:pPr>
        <w:pStyle w:val="Heading6"/>
        <w:numPr>
          <w:ilvl w:val="0"/>
          <w:numId w:val="0"/>
        </w:numPr>
        <w:ind w:left="1152" w:hanging="1152"/>
      </w:pPr>
      <w:bookmarkStart w:id="50" w:name="_Toc29203197"/>
      <w:r>
        <w:t>Mouse hover:</w:t>
      </w:r>
      <w:bookmarkEnd w:id="50"/>
      <w:r>
        <w:t xml:space="preserve"> </w:t>
      </w:r>
    </w:p>
    <w:p w14:paraId="62B058FC" w14:textId="446B1081" w:rsidR="00E23887" w:rsidRPr="00E23887" w:rsidRDefault="00E23887" w:rsidP="00E23887">
      <w:r>
        <w:t xml:space="preserve">Mouse hover in the main view </w:t>
      </w:r>
      <w:r w:rsidR="00BD6C57">
        <w:t xml:space="preserve">fades out all bars in the Bar sub-view and only emphasizes the bar that is currently hovered upon in the main view. For example, if the user hovers over a bar corresponding to the month of April in the main view, only April is emphasized in the Bar sub-view and all other bars in this sub-view are faded out. </w:t>
      </w:r>
      <w:r w:rsidR="006E04DE">
        <w:t>Unlike the pie chart, however, this sub-view currently only support</w:t>
      </w:r>
      <w:r w:rsidR="009B1881">
        <w:t>s</w:t>
      </w:r>
      <w:r w:rsidR="006E04DE">
        <w:t xml:space="preserve"> this linked behaviour if the interaction takes place in the main view. Hovering the mouse on a bar in the Bar sub-view will only highlight this bar in the sub-view but will no</w:t>
      </w:r>
      <w:r w:rsidR="009B1881">
        <w:t>t</w:t>
      </w:r>
      <w:r w:rsidR="006E04DE">
        <w:t xml:space="preserve"> affect the main view in any way. We intend to add this functionality in future versions. </w:t>
      </w:r>
    </w:p>
    <w:p w14:paraId="619958EC" w14:textId="25E68CC7" w:rsidR="00C3048C" w:rsidRDefault="00C3048C" w:rsidP="0016024D">
      <w:pPr>
        <w:pStyle w:val="Heading6"/>
        <w:numPr>
          <w:ilvl w:val="0"/>
          <w:numId w:val="0"/>
        </w:numPr>
        <w:ind w:left="1152" w:hanging="1152"/>
      </w:pPr>
      <w:bookmarkStart w:id="51" w:name="_Toc29203198"/>
      <w:r>
        <w:t>Mouse selection:</w:t>
      </w:r>
      <w:bookmarkEnd w:id="51"/>
      <w:r>
        <w:t xml:space="preserve"> </w:t>
      </w:r>
    </w:p>
    <w:p w14:paraId="76C4D7C5" w14:textId="301741C6" w:rsidR="001A188A" w:rsidRDefault="00FF51A9" w:rsidP="00C4742B">
      <w:pPr>
        <w:jc w:val="both"/>
      </w:pPr>
      <w:r>
        <w:t>Mouse selection</w:t>
      </w:r>
      <w:r w:rsidR="00C4742B">
        <w:rPr>
          <w:rStyle w:val="CommentReference"/>
        </w:rPr>
        <w:t xml:space="preserve"> </w:t>
      </w:r>
      <w:r>
        <w:t xml:space="preserve">only works in the main view. A selected bar in the main view will emphasize the corresponding bar in the Bar sub-view. </w:t>
      </w:r>
    </w:p>
    <w:p w14:paraId="61FD4C6A" w14:textId="5336C232" w:rsidR="00B87BB7" w:rsidRDefault="00B87BB7" w:rsidP="008154D7">
      <w:pPr>
        <w:pStyle w:val="Heading4"/>
      </w:pPr>
      <w:bookmarkStart w:id="52" w:name="_Toc29203199"/>
      <w:r>
        <w:t>The History sub-view</w:t>
      </w:r>
      <w:bookmarkEnd w:id="52"/>
    </w:p>
    <w:p w14:paraId="419E26C7" w14:textId="3B1FFB63" w:rsidR="00C5542B" w:rsidRDefault="008154D7" w:rsidP="00F605F7">
      <w:pPr>
        <w:jc w:val="both"/>
      </w:pPr>
      <w:r>
        <w:t>While the mai</w:t>
      </w:r>
      <w:r w:rsidR="00F605F7">
        <w:t>n view of the QualCard and</w:t>
      </w:r>
      <w:r>
        <w:t xml:space="preserve"> the two sub-views described thus far </w:t>
      </w:r>
      <w:r w:rsidR="00F605F7">
        <w:t xml:space="preserve">all display different facets of the same dataset (one for the year selected on the welcome page), the need to put this data into its historic context dictates the use of a history sub-view. This sub-view presents the variables shown in the main view and compares their monthly values with the corresponding time period in up to two previous years. </w:t>
      </w:r>
    </w:p>
    <w:p w14:paraId="54FBEA91" w14:textId="52318509" w:rsidR="00F605F7" w:rsidRDefault="00F605F7" w:rsidP="00C4742B">
      <w:pPr>
        <w:jc w:val="both"/>
      </w:pPr>
      <w:r>
        <w:t>In theory, more years can be added to the comparison. However, we note that loading data for several years requires massive space and computations which may present scalability challenges to the web browser</w:t>
      </w:r>
      <w:r w:rsidR="00C4742B">
        <w:rPr>
          <w:rStyle w:val="CommentReference"/>
        </w:rPr>
        <w:t xml:space="preserve">. </w:t>
      </w:r>
      <w:r>
        <w:t>In order to maintain good performance of the das</w:t>
      </w:r>
      <w:r w:rsidR="007D3C2E">
        <w:t>hboard and avoid delays, this view currently present</w:t>
      </w:r>
      <w:r w:rsidR="009B1881">
        <w:t>s</w:t>
      </w:r>
      <w:r w:rsidR="007D3C2E">
        <w:t xml:space="preserve"> three years for comparison: the current year and up to two previous years. </w:t>
      </w:r>
    </w:p>
    <w:p w14:paraId="6B248160" w14:textId="3CC3CAE9" w:rsidR="007D3C2E" w:rsidRDefault="007D3C2E" w:rsidP="007D3C2E">
      <w:pPr>
        <w:jc w:val="both"/>
      </w:pPr>
      <w:r>
        <w:t xml:space="preserve">The tabs on top of this sub-view are not customizable, unlike the two previous sub-views. This is also a compromise that QualDash makes to maintain adequate performance, since displaying historic data for an uncontrolled number of variables requires computations to be performed on a large number of records, which may hinder interactivity. We therefore keep the tabs of this view to represent only the variables that are already displayed in the main view. </w:t>
      </w:r>
    </w:p>
    <w:p w14:paraId="5BBDFC7A" w14:textId="15DF790F" w:rsidR="007D3C2E" w:rsidRDefault="007D3C2E" w:rsidP="00B629D8">
      <w:pPr>
        <w:pStyle w:val="Heading5"/>
        <w:numPr>
          <w:ilvl w:val="0"/>
          <w:numId w:val="0"/>
        </w:numPr>
        <w:ind w:left="1008" w:hanging="1008"/>
      </w:pPr>
      <w:bookmarkStart w:id="53" w:name="_Toc29203200"/>
      <w:r>
        <w:t>Visualization Design</w:t>
      </w:r>
      <w:bookmarkEnd w:id="53"/>
    </w:p>
    <w:p w14:paraId="0F50EF44" w14:textId="73A1F884" w:rsidR="004350DA" w:rsidRDefault="004350DA" w:rsidP="004350DA">
      <w:r>
        <w:t xml:space="preserve">Two visualization techniques are supported in this view, both make use of line and circle marks. </w:t>
      </w:r>
    </w:p>
    <w:p w14:paraId="11F93B1C" w14:textId="74DBBB16" w:rsidR="004350DA" w:rsidRDefault="004350DA" w:rsidP="004350DA">
      <w:pPr>
        <w:pStyle w:val="Heading6"/>
        <w:numPr>
          <w:ilvl w:val="0"/>
          <w:numId w:val="0"/>
        </w:numPr>
        <w:ind w:left="1152" w:hanging="1152"/>
      </w:pPr>
      <w:bookmarkStart w:id="54" w:name="_Toc29203201"/>
      <w:r>
        <w:t>Time Series View</w:t>
      </w:r>
      <w:bookmarkEnd w:id="54"/>
    </w:p>
    <w:p w14:paraId="5EBEF0FF" w14:textId="08A77109" w:rsidR="002E5ACA" w:rsidRDefault="002E5ACA" w:rsidP="009F7DFC">
      <w:r>
        <w:t>This is the default view once a card is expanded.</w:t>
      </w:r>
      <w:r>
        <w:t xml:space="preserve"> It</w:t>
      </w:r>
      <w:r w:rsidR="00F77F15">
        <w:t xml:space="preserve"> is a traditional time view where each year is represented as a line. Different colours and dashed patterns</w:t>
      </w:r>
      <w:r>
        <w:t xml:space="preserve"> </w:t>
      </w:r>
      <w:r w:rsidR="00F77F15">
        <w:t>are used to draw each year’s data. Circles are used to show exact va</w:t>
      </w:r>
      <w:r w:rsidR="00A447AE">
        <w:t>lues at specific time instances (See</w:t>
      </w:r>
      <w:r>
        <w:t xml:space="preserve"> </w:t>
      </w:r>
      <w:r>
        <w:fldChar w:fldCharType="begin"/>
      </w:r>
      <w:r>
        <w:instrText xml:space="preserve"> REF _Ref29201014 \h </w:instrText>
      </w:r>
      <w:r>
        <w:fldChar w:fldCharType="separate"/>
      </w:r>
      <w:r w:rsidR="00C95AE4">
        <w:t xml:space="preserve">Figure </w:t>
      </w:r>
      <w:r w:rsidR="00C95AE4">
        <w:rPr>
          <w:noProof/>
        </w:rPr>
        <w:t>5</w:t>
      </w:r>
      <w:r>
        <w:fldChar w:fldCharType="end"/>
      </w:r>
      <w:r>
        <w:t>). T</w:t>
      </w:r>
      <w:r>
        <w:t xml:space="preserve">he point colour matches the colour of the corresponding bars in the main view for the variable shown in the history sub-view. </w:t>
      </w:r>
      <w:r>
        <w:t>T</w:t>
      </w:r>
      <w:r>
        <w:t xml:space="preserve">he solid line represents data for the year which is currently loaded in the dashboard. All historic data (i.e. previous years) are shown as dashed lines with varying patterns. </w:t>
      </w:r>
    </w:p>
    <w:p w14:paraId="62BCED15" w14:textId="199DD985" w:rsidR="002E5ACA" w:rsidRDefault="002E5ACA" w:rsidP="002E5ACA"/>
    <w:p w14:paraId="16EAD046" w14:textId="77777777" w:rsidR="002E5ACA" w:rsidRDefault="002E5ACA" w:rsidP="002E5ACA">
      <w:pPr>
        <w:pStyle w:val="Heading6"/>
        <w:numPr>
          <w:ilvl w:val="0"/>
          <w:numId w:val="0"/>
        </w:numPr>
        <w:ind w:left="1152" w:hanging="1152"/>
      </w:pPr>
      <w:bookmarkStart w:id="55" w:name="_Toc29203202"/>
      <w:r>
        <w:t>Small Multiples View</w:t>
      </w:r>
      <w:bookmarkEnd w:id="55"/>
    </w:p>
    <w:p w14:paraId="560B9F4A" w14:textId="044783EC" w:rsidR="002E5ACA" w:rsidRDefault="002E5ACA" w:rsidP="009F7DFC">
      <w:r>
        <w:t>It aims to cluster together data corresponding to a specific time unit. By default, data is clustered by month. Within each month, a line is used to represent the variability of the selected variable across different years See</w:t>
      </w:r>
      <w:r w:rsidR="009F7DFC">
        <w:t xml:space="preserve"> </w:t>
      </w:r>
      <w:r w:rsidR="009F7DFC">
        <w:fldChar w:fldCharType="begin"/>
      </w:r>
      <w:r w:rsidR="009F7DFC">
        <w:instrText xml:space="preserve"> REF _Ref29202328 \h </w:instrText>
      </w:r>
      <w:r w:rsidR="009F7DFC">
        <w:fldChar w:fldCharType="separate"/>
      </w:r>
      <w:r w:rsidR="00C95AE4">
        <w:t xml:space="preserve">Figure </w:t>
      </w:r>
      <w:r w:rsidR="00C95AE4">
        <w:rPr>
          <w:noProof/>
        </w:rPr>
        <w:t>16</w:t>
      </w:r>
      <w:r w:rsidR="009F7DFC">
        <w:fldChar w:fldCharType="end"/>
      </w:r>
      <w:r>
        <w:t xml:space="preserve">). </w:t>
      </w:r>
    </w:p>
    <w:p w14:paraId="6DA96047" w14:textId="2E97B3DE" w:rsidR="007D3C2E" w:rsidRDefault="007D3C2E" w:rsidP="00B629D8">
      <w:pPr>
        <w:pStyle w:val="Heading5"/>
        <w:numPr>
          <w:ilvl w:val="0"/>
          <w:numId w:val="0"/>
        </w:numPr>
        <w:ind w:left="1008" w:hanging="1008"/>
      </w:pPr>
      <w:bookmarkStart w:id="56" w:name="_Toc29203203"/>
      <w:r>
        <w:t>Interaction Design</w:t>
      </w:r>
      <w:bookmarkEnd w:id="56"/>
      <w:r>
        <w:t xml:space="preserve"> </w:t>
      </w:r>
    </w:p>
    <w:p w14:paraId="015C4276" w14:textId="6F66B2BE" w:rsidR="00F77F15" w:rsidRPr="00F77F15" w:rsidRDefault="00F77F15" w:rsidP="00CB6116">
      <w:r>
        <w:t xml:space="preserve">Interaction in this view is limited to mouse hovers in the time series visualization. Hovering the mouse over a circle will emphasize it and display its value. Hovering the mouse on the line itself will emphasize the line and display its corresponding year. </w:t>
      </w:r>
    </w:p>
    <w:p w14:paraId="766654B7" w14:textId="0A16776C" w:rsidR="00153418" w:rsidRDefault="00CD255C" w:rsidP="00740F35">
      <w:pPr>
        <w:pStyle w:val="Heading2"/>
      </w:pPr>
      <w:bookmarkStart w:id="57" w:name="_Toc29203204"/>
      <w:r>
        <w:t>Tabular View</w:t>
      </w:r>
      <w:bookmarkEnd w:id="57"/>
    </w:p>
    <w:p w14:paraId="37C0F6E8" w14:textId="51E40B9F" w:rsidR="00CA6D37" w:rsidRDefault="00193A5B" w:rsidP="00CB6116">
      <w:r>
        <w:t>In addition to the main “Home” tab which displays the main dashboard, a “Tabular View”</w:t>
      </w:r>
      <w:r w:rsidR="00BB277C">
        <w:t xml:space="preserve"> tab </w:t>
      </w:r>
      <w:r>
        <w:t xml:space="preserve">enables users to inspect subsets of the audit data in a table format to obtain </w:t>
      </w:r>
      <w:r w:rsidR="00CB6116">
        <w:t>more information</w:t>
      </w:r>
      <w:r>
        <w:t xml:space="preserve">. </w:t>
      </w:r>
      <w:r w:rsidR="00BB277C">
        <w:t xml:space="preserve">This view is initially empty and is only populated once the user exports a record selection from one or more QualCards, using the “Export to table” button in the control panel of the card. </w:t>
      </w:r>
    </w:p>
    <w:p w14:paraId="21C75D03" w14:textId="112ED9F7" w:rsidR="00A14718" w:rsidRDefault="00A14718" w:rsidP="00740F35">
      <w:r>
        <w:t xml:space="preserve">An example is shown in </w:t>
      </w:r>
      <w:r>
        <w:fldChar w:fldCharType="begin"/>
      </w:r>
      <w:r>
        <w:instrText xml:space="preserve"> REF _Ref8767754 \h </w:instrText>
      </w:r>
      <w:r>
        <w:fldChar w:fldCharType="separate"/>
      </w:r>
      <w:r w:rsidR="00C95AE4">
        <w:t xml:space="preserve">Figure </w:t>
      </w:r>
      <w:r w:rsidR="00C95AE4">
        <w:rPr>
          <w:noProof/>
        </w:rPr>
        <w:t>17</w:t>
      </w:r>
      <w:r>
        <w:fldChar w:fldCharType="end"/>
      </w:r>
      <w:r>
        <w:t xml:space="preserve">, in which the user selects admission and mortality records for the months of March and April. The Tabular View understands that two different variables are selected and creates a corresponding number of sub-tabs. Each sub-tab displays the name of a variable and </w:t>
      </w:r>
      <w:r w:rsidR="00B32D3A">
        <w:t>lists</w:t>
      </w:r>
      <w:r>
        <w:t xml:space="preserve"> the table containing the set of records represented </w:t>
      </w:r>
      <w:r w:rsidR="00B32D3A">
        <w:t xml:space="preserve">in the selected bars for that variable. Adding more variables in the selection will append more tabs in this view. Adding more records within the same variable will append more records to this variable’s corresponding tab in the Tabular View. </w:t>
      </w:r>
    </w:p>
    <w:p w14:paraId="1457918F" w14:textId="77777777" w:rsidR="00A14718" w:rsidRDefault="00A14718" w:rsidP="00BB277C"/>
    <w:p w14:paraId="7E77CF78" w14:textId="59892025" w:rsidR="00A14718" w:rsidRDefault="00A14718" w:rsidP="00BB277C">
      <w:r>
        <w:rPr>
          <w:noProof/>
          <w:lang w:val="en-US"/>
        </w:rPr>
        <w:drawing>
          <wp:inline distT="0" distB="0" distL="0" distR="0" wp14:anchorId="7CA306A0" wp14:editId="6E496CF9">
            <wp:extent cx="5731510" cy="2643505"/>
            <wp:effectExtent l="0" t="0" r="254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2643505"/>
                    </a:xfrm>
                    <a:prstGeom prst="rect">
                      <a:avLst/>
                    </a:prstGeom>
                  </pic:spPr>
                </pic:pic>
              </a:graphicData>
            </a:graphic>
          </wp:inline>
        </w:drawing>
      </w:r>
    </w:p>
    <w:p w14:paraId="2A7FC1B2" w14:textId="77777777" w:rsidR="00A14718" w:rsidRDefault="00A14718" w:rsidP="00A14718">
      <w:pPr>
        <w:keepNext/>
      </w:pPr>
      <w:r>
        <w:rPr>
          <w:noProof/>
          <w:lang w:val="en-US"/>
        </w:rPr>
        <w:drawing>
          <wp:inline distT="0" distB="0" distL="0" distR="0" wp14:anchorId="1ADAC195" wp14:editId="72727E87">
            <wp:extent cx="5731510" cy="252857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2528570"/>
                    </a:xfrm>
                    <a:prstGeom prst="rect">
                      <a:avLst/>
                    </a:prstGeom>
                  </pic:spPr>
                </pic:pic>
              </a:graphicData>
            </a:graphic>
          </wp:inline>
        </w:drawing>
      </w:r>
    </w:p>
    <w:p w14:paraId="11E68F0F" w14:textId="349EC27B" w:rsidR="00A14718" w:rsidRPr="00CA6D37" w:rsidRDefault="00A14718" w:rsidP="00A14718">
      <w:pPr>
        <w:pStyle w:val="Caption"/>
      </w:pPr>
      <w:bookmarkStart w:id="58" w:name="_Ref8767754"/>
      <w:r>
        <w:t xml:space="preserve">Figure </w:t>
      </w:r>
      <w:r w:rsidR="0008299D">
        <w:rPr>
          <w:noProof/>
        </w:rPr>
        <w:fldChar w:fldCharType="begin"/>
      </w:r>
      <w:r w:rsidR="0008299D">
        <w:rPr>
          <w:noProof/>
        </w:rPr>
        <w:instrText xml:space="preserve"> SEQ Figure \* ARABIC </w:instrText>
      </w:r>
      <w:r w:rsidR="0008299D">
        <w:rPr>
          <w:noProof/>
        </w:rPr>
        <w:fldChar w:fldCharType="separate"/>
      </w:r>
      <w:r w:rsidR="00C95AE4">
        <w:rPr>
          <w:noProof/>
        </w:rPr>
        <w:t>17</w:t>
      </w:r>
      <w:r w:rsidR="0008299D">
        <w:rPr>
          <w:noProof/>
        </w:rPr>
        <w:fldChar w:fldCharType="end"/>
      </w:r>
      <w:bookmarkEnd w:id="58"/>
      <w:r>
        <w:rPr>
          <w:lang w:val="en-US"/>
        </w:rPr>
        <w:t xml:space="preserve"> Exporting a selection to Tabular View</w:t>
      </w:r>
    </w:p>
    <w:p w14:paraId="4D95BFFD" w14:textId="01784A87" w:rsidR="00CD255C" w:rsidRDefault="00CD255C" w:rsidP="0016024D">
      <w:pPr>
        <w:pStyle w:val="Heading2"/>
      </w:pPr>
      <w:bookmarkStart w:id="59" w:name="_Toc29203205"/>
      <w:r>
        <w:t>Data Exports</w:t>
      </w:r>
      <w:bookmarkEnd w:id="59"/>
    </w:p>
    <w:p w14:paraId="4ECCDF00" w14:textId="501F5DAB" w:rsidR="00153418" w:rsidRDefault="009D50C6" w:rsidP="00BF2A8F">
      <w:pPr>
        <w:jc w:val="both"/>
      </w:pPr>
      <w:r>
        <w:t xml:space="preserve">There are two main ways to export data from QualDash: Exporting data and exporting visualizations. </w:t>
      </w:r>
    </w:p>
    <w:p w14:paraId="5E595278" w14:textId="4B4D9036" w:rsidR="009D50C6" w:rsidRDefault="009D50C6" w:rsidP="00BD05F9">
      <w:pPr>
        <w:pStyle w:val="Heading3"/>
      </w:pPr>
      <w:bookmarkStart w:id="60" w:name="_Toc29203206"/>
      <w:r>
        <w:t>Exporting Raw Data</w:t>
      </w:r>
      <w:bookmarkEnd w:id="60"/>
    </w:p>
    <w:p w14:paraId="549093AA" w14:textId="6A306DA7" w:rsidR="005C560F" w:rsidRDefault="005C560F" w:rsidP="00740F35">
      <w:pPr>
        <w:jc w:val="both"/>
      </w:pPr>
      <w:r>
        <w:t xml:space="preserve">Once a data selection is exported from a visualization QualCard to the Tabular View (See previous section), the user can press the “Download as CSV” button on the top right corner of any table in the Tabular View (See </w:t>
      </w:r>
      <w:r>
        <w:fldChar w:fldCharType="begin"/>
      </w:r>
      <w:r>
        <w:instrText xml:space="preserve"> REF _Ref8767754 \h </w:instrText>
      </w:r>
      <w:r>
        <w:fldChar w:fldCharType="separate"/>
      </w:r>
      <w:r w:rsidR="00C95AE4">
        <w:t xml:space="preserve">Figure </w:t>
      </w:r>
      <w:r w:rsidR="00C95AE4">
        <w:rPr>
          <w:noProof/>
        </w:rPr>
        <w:t>17</w:t>
      </w:r>
      <w:r>
        <w:fldChar w:fldCharType="end"/>
      </w:r>
      <w:r>
        <w:t xml:space="preserve">) to save the data in this table to a local file in Comma Separated Value (.csv) format. The downloaded file can then be opened in Excel for further processing. </w:t>
      </w:r>
    </w:p>
    <w:p w14:paraId="585EE394" w14:textId="7E686C46" w:rsidR="009D50C6" w:rsidRDefault="009D50C6" w:rsidP="009B2299">
      <w:pPr>
        <w:pStyle w:val="Heading3"/>
      </w:pPr>
      <w:bookmarkStart w:id="61" w:name="_Toc29203207"/>
      <w:r>
        <w:t>Exporting Visualizations</w:t>
      </w:r>
      <w:bookmarkEnd w:id="61"/>
    </w:p>
    <w:p w14:paraId="336E3330" w14:textId="2E1F9972" w:rsidR="00BD05F9" w:rsidRDefault="00BD05F9" w:rsidP="00BF2A8F">
      <w:pPr>
        <w:jc w:val="both"/>
      </w:pPr>
      <w:r>
        <w:t xml:space="preserve">The “Download” button on the control panel of each QualCard enables a user to download the visualization(s) shown in the card to local .PNG files. If the QualCard is in its default view when this button is pressed, then only the main view visualization gets downloaded. If the card was expanded at the point when the button was clicked, the browser will prompt the user to allow multiple downloads and if the user allows this process, then QualDash will download all visualizations in the view, including the sub-views. </w:t>
      </w:r>
    </w:p>
    <w:p w14:paraId="5718FAF3" w14:textId="77777777" w:rsidR="00153418" w:rsidRDefault="00153418" w:rsidP="00BF2A8F">
      <w:pPr>
        <w:jc w:val="both"/>
      </w:pPr>
    </w:p>
    <w:p w14:paraId="7460210E" w14:textId="3841AF5A" w:rsidR="00B2654B" w:rsidRDefault="00B2654B" w:rsidP="00E70F38">
      <w:pPr>
        <w:pStyle w:val="Heading1"/>
      </w:pPr>
      <w:bookmarkStart w:id="62" w:name="_Backend_and_API"/>
      <w:bookmarkStart w:id="63" w:name="_Toc29203208"/>
      <w:bookmarkEnd w:id="62"/>
      <w:r>
        <w:t>Backend and API</w:t>
      </w:r>
      <w:bookmarkEnd w:id="63"/>
    </w:p>
    <w:p w14:paraId="025EBD0B" w14:textId="304C7CD4" w:rsidR="00514ACE" w:rsidRDefault="00C52603">
      <w:pPr>
        <w:pStyle w:val="Heading2"/>
      </w:pPr>
      <w:bookmarkStart w:id="64" w:name="_Toc29203209"/>
      <w:r>
        <w:t xml:space="preserve">Preparing </w:t>
      </w:r>
      <w:r w:rsidR="00514ACE">
        <w:t>Data and Metadata</w:t>
      </w:r>
      <w:bookmarkEnd w:id="64"/>
      <w:r w:rsidR="00514ACE">
        <w:t xml:space="preserve"> </w:t>
      </w:r>
    </w:p>
    <w:p w14:paraId="7B70E7B1" w14:textId="3C4C8148" w:rsidR="000466BA" w:rsidRDefault="000466BA" w:rsidP="00C87CD9">
      <w:r>
        <w:t xml:space="preserve">For each audit, QualDash loads a metadata file that describes the data types included in the audit, and a set of audit data files. This section describes the backend process of preparing audit files to be loaded into QualDash and the formats that QualDash expects as input for each audit. </w:t>
      </w:r>
    </w:p>
    <w:p w14:paraId="6418BFA6" w14:textId="4B8EB696" w:rsidR="000466BA" w:rsidRDefault="003535E2" w:rsidP="00C87CD9">
      <w:pPr>
        <w:pStyle w:val="Heading3"/>
      </w:pPr>
      <w:bookmarkStart w:id="65" w:name="_Toc29203210"/>
      <w:r>
        <w:t xml:space="preserve">Metadata </w:t>
      </w:r>
      <w:r w:rsidR="00C52603">
        <w:t>Files</w:t>
      </w:r>
      <w:bookmarkEnd w:id="65"/>
    </w:p>
    <w:p w14:paraId="566C36FC" w14:textId="0566D1CB" w:rsidR="003535E2" w:rsidRDefault="003535E2" w:rsidP="00C87CD9">
      <w:r>
        <w:t xml:space="preserve">For Picanet, QualDash loads the file </w:t>
      </w:r>
      <w:r w:rsidRPr="00C87CD9">
        <w:rPr>
          <w:b/>
          <w:bCs/>
        </w:rPr>
        <w:t>“./data/picanet_meta.csv”</w:t>
      </w:r>
      <w:r>
        <w:t xml:space="preserve"> and for MINAP it loads the file </w:t>
      </w:r>
      <w:r w:rsidRPr="00C87CD9">
        <w:rPr>
          <w:b/>
          <w:bCs/>
        </w:rPr>
        <w:t>“./data/minap_meta.csv”</w:t>
      </w:r>
      <w:r>
        <w:t xml:space="preserve">. </w:t>
      </w:r>
      <w:r w:rsidR="0065059C">
        <w:t xml:space="preserve">These files are essential for the </w:t>
      </w:r>
      <w:r w:rsidR="00E8073E">
        <w:t xml:space="preserve">dashboard to read the correct data types. If the metdata file is missing, an error message is issued and the dashboard </w:t>
      </w:r>
      <w:r w:rsidR="00C33A96">
        <w:t>stops loading</w:t>
      </w:r>
      <w:r w:rsidR="00E8073E">
        <w:t xml:space="preserve">. </w:t>
      </w:r>
    </w:p>
    <w:p w14:paraId="410AD71E" w14:textId="77777777" w:rsidR="004628ED" w:rsidRDefault="00C33A96" w:rsidP="00C87CD9">
      <w:pPr>
        <w:keepNext/>
      </w:pPr>
      <w:r>
        <w:rPr>
          <w:noProof/>
          <w:lang w:val="en-US"/>
        </w:rPr>
        <w:drawing>
          <wp:inline distT="0" distB="0" distL="0" distR="0" wp14:anchorId="7156ADC3" wp14:editId="02DCE3C4">
            <wp:extent cx="5731510" cy="3310255"/>
            <wp:effectExtent l="0" t="0" r="254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31510" cy="3310255"/>
                    </a:xfrm>
                    <a:prstGeom prst="rect">
                      <a:avLst/>
                    </a:prstGeom>
                  </pic:spPr>
                </pic:pic>
              </a:graphicData>
            </a:graphic>
          </wp:inline>
        </w:drawing>
      </w:r>
    </w:p>
    <w:p w14:paraId="500D2BD4" w14:textId="2683275F" w:rsidR="00E8073E" w:rsidRDefault="004628ED" w:rsidP="00C87CD9">
      <w:pPr>
        <w:pStyle w:val="Caption"/>
      </w:pPr>
      <w:r>
        <w:t xml:space="preserve">Figure </w:t>
      </w:r>
      <w:r>
        <w:fldChar w:fldCharType="begin"/>
      </w:r>
      <w:r>
        <w:instrText xml:space="preserve"> SEQ Figure \* ARABIC </w:instrText>
      </w:r>
      <w:r>
        <w:fldChar w:fldCharType="separate"/>
      </w:r>
      <w:r w:rsidR="00C95AE4">
        <w:rPr>
          <w:noProof/>
        </w:rPr>
        <w:t>18</w:t>
      </w:r>
      <w:r>
        <w:fldChar w:fldCharType="end"/>
      </w:r>
      <w:r>
        <w:rPr>
          <w:lang w:val="en-US"/>
        </w:rPr>
        <w:t xml:space="preserve"> Error message due to missing metdata file</w:t>
      </w:r>
    </w:p>
    <w:p w14:paraId="4C198B7F" w14:textId="6890D0EB" w:rsidR="003535E2" w:rsidRDefault="00D22934" w:rsidP="00C87CD9">
      <w:pPr>
        <w:pStyle w:val="Heading3"/>
      </w:pPr>
      <w:bookmarkStart w:id="66" w:name="_Toc29203211"/>
      <w:r>
        <w:t xml:space="preserve">Picanet </w:t>
      </w:r>
      <w:r w:rsidR="003535E2">
        <w:t>Audit Files</w:t>
      </w:r>
      <w:bookmarkEnd w:id="66"/>
    </w:p>
    <w:p w14:paraId="3659DA98" w14:textId="30E3734B" w:rsidR="003D7D2D" w:rsidRDefault="004628ED" w:rsidP="00C87CD9">
      <w:r>
        <w:t xml:space="preserve">The Picanet audit files </w:t>
      </w:r>
      <w:r w:rsidR="003D7D2D">
        <w:t>are</w:t>
      </w:r>
      <w:r>
        <w:t xml:space="preserve"> uploaded to </w:t>
      </w:r>
      <w:r w:rsidR="00D73B03">
        <w:t>two</w:t>
      </w:r>
      <w:r>
        <w:t xml:space="preserve"> </w:t>
      </w:r>
      <w:r w:rsidR="003D7D2D">
        <w:t xml:space="preserve">folders: </w:t>
      </w:r>
      <w:r w:rsidR="003D7D2D" w:rsidRPr="00C87CD9">
        <w:rPr>
          <w:b/>
          <w:bCs/>
        </w:rPr>
        <w:t>“./data/picanet_admission”</w:t>
      </w:r>
      <w:r w:rsidR="003D7D2D">
        <w:t xml:space="preserve"> and </w:t>
      </w:r>
      <w:r w:rsidR="003D7D2D" w:rsidRPr="00C87CD9">
        <w:rPr>
          <w:b/>
          <w:bCs/>
        </w:rPr>
        <w:t>“./data/picanet_activity”</w:t>
      </w:r>
      <w:r w:rsidR="003D7D2D">
        <w:t xml:space="preserve">. </w:t>
      </w:r>
      <w:r w:rsidR="001655C8">
        <w:t>The admission</w:t>
      </w:r>
      <w:r w:rsidR="003D7D2D">
        <w:t xml:space="preserve"> folder contains a set of comma separated value files (.csv) that are named by year (for example “2012.csv”, “2013.csv”, etc.). </w:t>
      </w:r>
    </w:p>
    <w:p w14:paraId="446B821C" w14:textId="1EA8E6D8" w:rsidR="003D7D2D" w:rsidRDefault="003D7D2D" w:rsidP="00C87CD9">
      <w:r>
        <w:t xml:space="preserve">To prepare audit data in this format, we provide an R script that accepts raw admission and activity files as input and generates and stores the files in their proper locations. The R script for Picanet data is called “picanet_rscript.r” and can be found under the ./data folder. It can also be accessed online on Github at </w:t>
      </w:r>
      <w:hyperlink r:id="rId33" w:history="1">
        <w:r>
          <w:rPr>
            <w:rStyle w:val="Hyperlink"/>
          </w:rPr>
          <w:t>https://github.com/maya70/Qualdashv1/blob/master/home/data/picanet_rscript.r</w:t>
        </w:r>
      </w:hyperlink>
    </w:p>
    <w:p w14:paraId="10081F56" w14:textId="3C29FD6B" w:rsidR="003D7D2D" w:rsidRDefault="003D7D2D" w:rsidP="00C87CD9">
      <w:r>
        <w:t xml:space="preserve">Please note that you would need to modify the script to the location of your raw audit files. For example, the line: </w:t>
      </w:r>
    </w:p>
    <w:p w14:paraId="65CF2948" w14:textId="1162C29C" w:rsidR="003D7D2D" w:rsidRDefault="003D7D2D" w:rsidP="00C87CD9">
      <w:r>
        <w:rPr>
          <w:noProof/>
          <w:lang w:val="en-US"/>
        </w:rPr>
        <w:drawing>
          <wp:inline distT="0" distB="0" distL="0" distR="0" wp14:anchorId="14D09A4A" wp14:editId="2151EF80">
            <wp:extent cx="5731510" cy="374015"/>
            <wp:effectExtent l="0" t="0" r="254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374015"/>
                    </a:xfrm>
                    <a:prstGeom prst="rect">
                      <a:avLst/>
                    </a:prstGeom>
                  </pic:spPr>
                </pic:pic>
              </a:graphicData>
            </a:graphic>
          </wp:inline>
        </w:drawing>
      </w:r>
    </w:p>
    <w:p w14:paraId="31EBC63E" w14:textId="031A2A1F" w:rsidR="003D7D2D" w:rsidRDefault="003D7D2D" w:rsidP="00C87CD9">
      <w:r>
        <w:t xml:space="preserve">Must be modified to the file path and file name of your raw admissions file. The same applies for loading the activity file: </w:t>
      </w:r>
    </w:p>
    <w:p w14:paraId="1C9CB3FC" w14:textId="4E68D936" w:rsidR="003D7D2D" w:rsidRDefault="003D7D2D" w:rsidP="00C87CD9">
      <w:r>
        <w:rPr>
          <w:noProof/>
          <w:lang w:val="en-US"/>
        </w:rPr>
        <w:drawing>
          <wp:inline distT="0" distB="0" distL="0" distR="0" wp14:anchorId="2761B958" wp14:editId="1732ED63">
            <wp:extent cx="5731510" cy="38417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1510" cy="384175"/>
                    </a:xfrm>
                    <a:prstGeom prst="rect">
                      <a:avLst/>
                    </a:prstGeom>
                  </pic:spPr>
                </pic:pic>
              </a:graphicData>
            </a:graphic>
          </wp:inline>
        </w:drawing>
      </w:r>
    </w:p>
    <w:p w14:paraId="17C9B27A" w14:textId="50735048" w:rsidR="003D7D2D" w:rsidRDefault="003D7D2D" w:rsidP="00C87CD9">
      <w:r>
        <w:t xml:space="preserve">Once given the correct file locations, the R script will split the data into the separate files for each year and store them in the location that QualDash expects. </w:t>
      </w:r>
    </w:p>
    <w:p w14:paraId="79E9CBBB" w14:textId="5199836B" w:rsidR="00BC0EDA" w:rsidRDefault="003D7D2D" w:rsidP="00C87CD9">
      <w:r w:rsidRPr="00C87CD9">
        <w:rPr>
          <w:b/>
          <w:bCs/>
        </w:rPr>
        <w:t>Please note</w:t>
      </w:r>
      <w:r>
        <w:t xml:space="preserve"> that you may also need to modify the destination file paths if your server’s docum</w:t>
      </w:r>
      <w:r w:rsidR="00BC0EDA">
        <w:t>ent root is different from the default set by Bitnami WAMP stack on Windows (</w:t>
      </w:r>
      <w:r w:rsidR="00BC0EDA" w:rsidRPr="00BC0EDA">
        <w:t>'C:/Bitnami/wampstack-7.0.12-0/apache2/htdocs/</w:t>
      </w:r>
      <w:r w:rsidR="00BC0EDA">
        <w:t xml:space="preserve">). If your path is different, please update the paths in lines 8, 21, 29, 33 and 43 in the R script to reflect your correct file path. </w:t>
      </w:r>
    </w:p>
    <w:p w14:paraId="48434C7E" w14:textId="5FA1FBC2" w:rsidR="005E151A" w:rsidRDefault="005E151A" w:rsidP="00C87CD9">
      <w:r>
        <w:t>To check that your files are generated successfully, check that the folder</w:t>
      </w:r>
      <w:r w:rsidR="001655C8">
        <w:t xml:space="preserve"> </w:t>
      </w:r>
      <w:r>
        <w:t>“./data/picanet_admission”</w:t>
      </w:r>
      <w:r w:rsidR="00522DDC">
        <w:t xml:space="preserve"> </w:t>
      </w:r>
      <w:r>
        <w:t>contain</w:t>
      </w:r>
      <w:r w:rsidR="001655C8">
        <w:t>s</w:t>
      </w:r>
      <w:r>
        <w:t xml:space="preserve"> files for all the years included in </w:t>
      </w:r>
      <w:r w:rsidR="00A27F2F">
        <w:t xml:space="preserve">your site’s audit database. </w:t>
      </w:r>
      <w:r w:rsidR="00522DDC">
        <w:t xml:space="preserve">For example, if your original audit file covers the period 2016 – 2018, you should see the files “2016.csv”, “2017.csv” and “2018.csv” in the admission </w:t>
      </w:r>
      <w:r w:rsidR="001655C8">
        <w:t xml:space="preserve">folder. In the activity folder, you should also see a number of generated files names “shortactivYEAR.csv” where YEAR is a four digit number representing all the years that exist in the audit database. </w:t>
      </w:r>
    </w:p>
    <w:p w14:paraId="66B42747" w14:textId="7CD0436B" w:rsidR="003535E2" w:rsidRDefault="00D22934" w:rsidP="00C87CD9">
      <w:pPr>
        <w:pStyle w:val="Heading3"/>
      </w:pPr>
      <w:bookmarkStart w:id="67" w:name="_Toc29203212"/>
      <w:r>
        <w:t>MINAP Audit Files</w:t>
      </w:r>
      <w:bookmarkEnd w:id="67"/>
    </w:p>
    <w:p w14:paraId="4029A82E" w14:textId="36B2BA07" w:rsidR="00D73B03" w:rsidRDefault="00D73B03">
      <w:r>
        <w:t xml:space="preserve">The MINAP audit files are uploaded to the folder: </w:t>
      </w:r>
      <w:r w:rsidRPr="000C3B2F">
        <w:rPr>
          <w:b/>
          <w:bCs/>
        </w:rPr>
        <w:t>“./data/</w:t>
      </w:r>
      <w:r>
        <w:rPr>
          <w:b/>
          <w:bCs/>
        </w:rPr>
        <w:t>minap</w:t>
      </w:r>
      <w:r w:rsidRPr="000C3B2F">
        <w:rPr>
          <w:b/>
          <w:bCs/>
        </w:rPr>
        <w:t>_admission”</w:t>
      </w:r>
      <w:r>
        <w:t xml:space="preserve">. This folder contains a set of comma separated value files (.csv) that are named by year (for example “2012.csv”, “2013.csv”, etc.). </w:t>
      </w:r>
    </w:p>
    <w:p w14:paraId="1925C79A" w14:textId="32076E29" w:rsidR="00D73B03" w:rsidRDefault="00D73B03">
      <w:r>
        <w:t xml:space="preserve">To prepare audit data in this format, we provide a MINAP-specific R script that accepts a raw admissions file as input and generates and stores the files in their proper location. The R script for MINAP data is called “minap_rscript.r” and can be found under the ./data folder. It can also be accessed online on Github at </w:t>
      </w:r>
      <w:hyperlink r:id="rId36" w:history="1">
        <w:r w:rsidR="002E60B1">
          <w:rPr>
            <w:rStyle w:val="Hyperlink"/>
          </w:rPr>
          <w:t>https://github.com/maya70/Qualdashv1/blob/master/home/data/minap_rscript.r</w:t>
        </w:r>
      </w:hyperlink>
    </w:p>
    <w:p w14:paraId="59671F15" w14:textId="77777777" w:rsidR="00D73B03" w:rsidRDefault="00D73B03" w:rsidP="00D73B03">
      <w:r>
        <w:t xml:space="preserve">Please note that you would need to modify the script to the location of your raw audit files. For example, the line: </w:t>
      </w:r>
    </w:p>
    <w:p w14:paraId="6420550C" w14:textId="5AD152CD" w:rsidR="00D73B03" w:rsidRDefault="002E60B1" w:rsidP="00D73B03">
      <w:r>
        <w:rPr>
          <w:noProof/>
          <w:lang w:val="en-US"/>
        </w:rPr>
        <w:drawing>
          <wp:inline distT="0" distB="0" distL="0" distR="0" wp14:anchorId="2B62599E" wp14:editId="622A72AC">
            <wp:extent cx="5731510" cy="396875"/>
            <wp:effectExtent l="0" t="0" r="254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96875"/>
                    </a:xfrm>
                    <a:prstGeom prst="rect">
                      <a:avLst/>
                    </a:prstGeom>
                  </pic:spPr>
                </pic:pic>
              </a:graphicData>
            </a:graphic>
          </wp:inline>
        </w:drawing>
      </w:r>
    </w:p>
    <w:p w14:paraId="476BA731" w14:textId="5E911C4A" w:rsidR="00D73B03" w:rsidRDefault="00D73B03">
      <w:r>
        <w:t xml:space="preserve">Must be modified to the file path and file name of your raw admissions file. </w:t>
      </w:r>
    </w:p>
    <w:p w14:paraId="07F9E9FB" w14:textId="7FF729AE" w:rsidR="00D73B03" w:rsidRDefault="00D73B03" w:rsidP="00D73B03"/>
    <w:p w14:paraId="1991FA3C" w14:textId="4FAB3E49" w:rsidR="00D73B03" w:rsidRDefault="00D73B03" w:rsidP="00D73B03">
      <w:r>
        <w:t xml:space="preserve">Once </w:t>
      </w:r>
      <w:r w:rsidR="002E60B1">
        <w:t>given the correct file location</w:t>
      </w:r>
      <w:r>
        <w:t xml:space="preserve">, the R script will split the data into the separate files for each year and store them in the location that QualDash expects. </w:t>
      </w:r>
    </w:p>
    <w:p w14:paraId="10397E2E" w14:textId="02D66660" w:rsidR="00D73B03" w:rsidRDefault="00D73B03">
      <w:r w:rsidRPr="000C3B2F">
        <w:rPr>
          <w:b/>
          <w:bCs/>
        </w:rPr>
        <w:t>Please note</w:t>
      </w:r>
      <w:r>
        <w:t xml:space="preserve"> that you may also need to modify the destination file paths if your server’s document root is different from the default set by Bitnami WAMP stack on Windows (</w:t>
      </w:r>
      <w:r w:rsidRPr="00BC0EDA">
        <w:t>'C:/Bitnami/wampstack-7.0.12-0/apache2/htdocs/</w:t>
      </w:r>
      <w:r>
        <w:t xml:space="preserve">). If your path is different, </w:t>
      </w:r>
      <w:r w:rsidR="002E60B1">
        <w:t>please update the paths in line 13</w:t>
      </w:r>
      <w:r>
        <w:t xml:space="preserve"> </w:t>
      </w:r>
      <w:r w:rsidR="002E60B1">
        <w:t>of</w:t>
      </w:r>
      <w:r>
        <w:t xml:space="preserve"> the R script to reflect your correct file path. </w:t>
      </w:r>
    </w:p>
    <w:p w14:paraId="08AA6EE6" w14:textId="43C1CD0D" w:rsidR="00D73B03" w:rsidRDefault="00D73B03">
      <w:r>
        <w:t>To check that your files are generated successfully, check that the folder“./data/</w:t>
      </w:r>
      <w:r w:rsidR="002E60B1">
        <w:t>minap</w:t>
      </w:r>
      <w:r>
        <w:t>_admission” contain</w:t>
      </w:r>
      <w:r w:rsidR="002E60B1">
        <w:t>s</w:t>
      </w:r>
      <w:r>
        <w:t xml:space="preserve"> files for all the years included in your site’s audit database. For example, if your original audit file covers the period 2016 – 2018, you should see the files “2016.csv”, “2017.csv” and “2018.csv” in the </w:t>
      </w:r>
      <w:r w:rsidR="002E60B1">
        <w:t>minap_</w:t>
      </w:r>
      <w:r>
        <w:t>admission fo</w:t>
      </w:r>
      <w:r w:rsidR="002E60B1">
        <w:t>lder</w:t>
      </w:r>
      <w:r>
        <w:t xml:space="preserve">. </w:t>
      </w:r>
    </w:p>
    <w:p w14:paraId="04599C5D" w14:textId="77777777" w:rsidR="00D22934" w:rsidRDefault="00D22934" w:rsidP="00C87CD9"/>
    <w:p w14:paraId="553F9927" w14:textId="77777777" w:rsidR="00D22934" w:rsidRDefault="00D22934" w:rsidP="0016024D">
      <w:pPr>
        <w:pStyle w:val="Heading2"/>
      </w:pPr>
      <w:bookmarkStart w:id="68" w:name="_Toc29203213"/>
      <w:r>
        <w:t>Loading Data into QualDash</w:t>
      </w:r>
      <w:bookmarkEnd w:id="68"/>
    </w:p>
    <w:p w14:paraId="00AA9F94" w14:textId="04282C74" w:rsidR="00266006" w:rsidRPr="006A29BE" w:rsidRDefault="00266006" w:rsidP="00C87CD9">
      <w:r>
        <w:t xml:space="preserve">When loading the QualDash </w:t>
      </w:r>
      <w:r w:rsidR="00043BD3">
        <w:t>dashboard</w:t>
      </w:r>
      <w:r>
        <w:t xml:space="preserve"> into a web browser, the start page displays a list of audits to choose from and a </w:t>
      </w:r>
      <w:r w:rsidR="00043BD3">
        <w:t>set</w:t>
      </w:r>
      <w:r>
        <w:t xml:space="preserve"> of years for data available in the site for each audit. The </w:t>
      </w:r>
      <w:r w:rsidR="00043BD3">
        <w:t>set</w:t>
      </w:r>
      <w:r>
        <w:t xml:space="preserve"> of years is dynamically populated based on the files available in the ./data folder for the corresponding audit. For example, if the ./data/picanet_admission/ folder contains data for the years 2010 – 2014 then selecting this audit will cause the year selection to display 2010, 2011, 2012, 2013 and 2014 as options to choose from. Selecting a year displays its data in the main view of the QualCards and loads two previous years (if available) in the historic view of each QualCard. </w:t>
      </w:r>
      <w:r w:rsidR="00591A31">
        <w:t xml:space="preserve">The decision of what variables get loaded in the main view and the sub-views of each individual QualCard is configured in the Metric Specification Structure (MSS). </w:t>
      </w:r>
    </w:p>
    <w:p w14:paraId="37B7CB43" w14:textId="03E35A1E" w:rsidR="00193A5B" w:rsidRDefault="00193A5B" w:rsidP="00C87CD9">
      <w:pPr>
        <w:pStyle w:val="Heading3"/>
      </w:pPr>
      <w:bookmarkStart w:id="69" w:name="_Toc29203214"/>
      <w:r>
        <w:t>Metric Specification Structure (MSS)</w:t>
      </w:r>
      <w:bookmarkEnd w:id="69"/>
    </w:p>
    <w:p w14:paraId="188E63E5" w14:textId="66B766D2" w:rsidR="00740F35" w:rsidRDefault="002327EB" w:rsidP="00740F35">
      <w:pPr>
        <w:keepNext/>
      </w:pPr>
      <w:r>
        <w:t xml:space="preserve">Metric Specification Structures are JSON (JavaScript Object Notation) objects that are kept in </w:t>
      </w:r>
      <w:r w:rsidR="00740F35">
        <w:t>audit- and site-specific configuration</w:t>
      </w:r>
      <w:r>
        <w:t xml:space="preserve"> file</w:t>
      </w:r>
      <w:r w:rsidR="00740F35">
        <w:t>s. These files are accessible under “</w:t>
      </w:r>
      <w:r>
        <w:t>/js/config</w:t>
      </w:r>
      <w:r w:rsidR="00740F35">
        <w:t>_mss_minap</w:t>
      </w:r>
      <w:r>
        <w:t>.js”</w:t>
      </w:r>
      <w:r w:rsidR="00740F35">
        <w:t xml:space="preserve"> and “/js/config_mss_picanet.js” on the server at each site. </w:t>
      </w:r>
      <w:r w:rsidR="00740F35">
        <w:rPr>
          <w:noProof/>
          <w:lang w:val="en-US"/>
        </w:rPr>
        <w:drawing>
          <wp:inline distT="0" distB="0" distL="0" distR="0" wp14:anchorId="3AD6CA6E" wp14:editId="719DF91F">
            <wp:extent cx="5138928" cy="2310980"/>
            <wp:effectExtent l="0" t="0" r="508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43011" cy="2312816"/>
                    </a:xfrm>
                    <a:prstGeom prst="rect">
                      <a:avLst/>
                    </a:prstGeom>
                  </pic:spPr>
                </pic:pic>
              </a:graphicData>
            </a:graphic>
          </wp:inline>
        </w:drawing>
      </w:r>
    </w:p>
    <w:p w14:paraId="299B1632" w14:textId="1B7DB637" w:rsidR="00740F35" w:rsidRDefault="00740F35" w:rsidP="00740F35">
      <w:pPr>
        <w:pStyle w:val="Caption"/>
      </w:pPr>
      <w:r>
        <w:t xml:space="preserve">Figure </w:t>
      </w:r>
      <w:fldSimple w:instr=" SEQ Figure \* ARABIC ">
        <w:r w:rsidR="00C95AE4">
          <w:rPr>
            <w:noProof/>
          </w:rPr>
          <w:t>19</w:t>
        </w:r>
      </w:fldSimple>
      <w:r>
        <w:rPr>
          <w:lang w:val="en-US"/>
        </w:rPr>
        <w:t xml:space="preserve"> </w:t>
      </w:r>
      <w:r w:rsidRPr="0051205E">
        <w:rPr>
          <w:lang w:val="en-US"/>
        </w:rPr>
        <w:t xml:space="preserve"> Example Metric Specification Structure for the Mortality card in the Picanet audit.</w:t>
      </w:r>
    </w:p>
    <w:p w14:paraId="2B449620" w14:textId="0D063EF6" w:rsidR="002327EB" w:rsidRDefault="00740F35" w:rsidP="00740F35">
      <w:r>
        <w:t>T</w:t>
      </w:r>
      <w:r w:rsidR="002327EB">
        <w:t xml:space="preserve">he key “displayVariables” holds an array of </w:t>
      </w:r>
      <w:r>
        <w:t xml:space="preserve">MSS </w:t>
      </w:r>
      <w:r w:rsidR="002327EB">
        <w:t xml:space="preserve">objects to specify the contents of this audit’s QualCards. The number of QualCards that are loaded into the dashboard is equal to the number of entries in this array. </w:t>
      </w:r>
      <w:r w:rsidR="00D361EA">
        <w:fldChar w:fldCharType="begin"/>
      </w:r>
      <w:r w:rsidR="00D361EA">
        <w:instrText xml:space="preserve"> REF _Ref10442822 \h </w:instrText>
      </w:r>
      <w:r w:rsidR="00D361EA">
        <w:fldChar w:fldCharType="separate"/>
      </w:r>
      <w:r w:rsidR="00C95AE4">
        <w:rPr>
          <w:b/>
          <w:bCs/>
          <w:lang w:val="en-US"/>
        </w:rPr>
        <w:t>Error! Reference source not found.</w:t>
      </w:r>
      <w:r w:rsidR="00D361EA">
        <w:fldChar w:fldCharType="end"/>
      </w:r>
      <w:r w:rsidR="00D361EA">
        <w:t xml:space="preserve"> shows an example MSS for the Mortality QualCard of the Picanet audit. </w:t>
      </w:r>
    </w:p>
    <w:p w14:paraId="11CB8FD0" w14:textId="6A011839" w:rsidR="00D361EA" w:rsidRDefault="00D361EA" w:rsidP="002327EB"/>
    <w:p w14:paraId="68D8C4F9" w14:textId="09FB540C" w:rsidR="00766D81" w:rsidRDefault="0016024D" w:rsidP="0016024D">
      <w:pPr>
        <w:pStyle w:val="Heading2"/>
      </w:pPr>
      <w:bookmarkStart w:id="70" w:name="_Toc29203215"/>
      <w:r>
        <w:t>Session Logging</w:t>
      </w:r>
      <w:bookmarkEnd w:id="70"/>
    </w:p>
    <w:p w14:paraId="144BE575" w14:textId="6AE10194" w:rsidR="00CA715E" w:rsidRDefault="00312A4D" w:rsidP="00CA715E">
      <w:r>
        <w:t xml:space="preserve">QualDash uses PHP to log user sessions. </w:t>
      </w:r>
      <w:r w:rsidR="00466B00">
        <w:t>Session logging aims to collect</w:t>
      </w:r>
      <w:r w:rsidR="00380857">
        <w:t xml:space="preserve"> anonymous</w:t>
      </w:r>
      <w:r w:rsidR="00466B00">
        <w:t xml:space="preserve"> usage data </w:t>
      </w:r>
      <w:r w:rsidR="009732A0">
        <w:t>for</w:t>
      </w:r>
      <w:r w:rsidR="00466B00">
        <w:t xml:space="preserve"> QualDash. For each session, QualDash logs the timestamps of when a session is started and ended to calculate duration of use. It also logs the data entered by the user on the Getting Started page (audit, year, and job title). Additionally, we collect names of cards that were expanded in a session. </w:t>
      </w:r>
      <w:r w:rsidR="00CA715E">
        <w:t xml:space="preserve">Events are listed in the log file as shown in </w:t>
      </w:r>
      <w:r w:rsidR="00CA715E">
        <w:fldChar w:fldCharType="begin"/>
      </w:r>
      <w:r w:rsidR="00CA715E">
        <w:instrText xml:space="preserve"> REF _Ref8769431 \h </w:instrText>
      </w:r>
      <w:r w:rsidR="00CA715E">
        <w:fldChar w:fldCharType="separate"/>
      </w:r>
      <w:r w:rsidR="00C95AE4">
        <w:t xml:space="preserve">Figure </w:t>
      </w:r>
      <w:r w:rsidR="00C95AE4">
        <w:rPr>
          <w:noProof/>
        </w:rPr>
        <w:t>20</w:t>
      </w:r>
      <w:r w:rsidR="00CA715E">
        <w:fldChar w:fldCharType="end"/>
      </w:r>
      <w:r w:rsidR="00CA715E">
        <w:t>.</w:t>
      </w:r>
    </w:p>
    <w:p w14:paraId="7089B7A9" w14:textId="384AF8F4" w:rsidR="00193A5B" w:rsidRDefault="00CA715E" w:rsidP="00CA715E">
      <w:r>
        <w:t xml:space="preserve">We also log </w:t>
      </w:r>
      <w:r w:rsidR="00687950">
        <w:t>button clicks involving customization buttons for the Pi</w:t>
      </w:r>
      <w:r>
        <w:t>e sub-view and the Bar sub-view, and buttons in the QualCard’s control panel</w:t>
      </w:r>
      <w:r w:rsidR="00687950">
        <w:t xml:space="preserve">. </w:t>
      </w:r>
    </w:p>
    <w:p w14:paraId="0D8CE676" w14:textId="513D0DAF" w:rsidR="00466B00" w:rsidRDefault="00740F35" w:rsidP="00F27C42">
      <w:pPr>
        <w:keepNext/>
        <w:jc w:val="center"/>
      </w:pPr>
      <w:r>
        <w:rPr>
          <w:noProof/>
          <w:lang w:val="en-US"/>
        </w:rPr>
        <w:drawing>
          <wp:inline distT="0" distB="0" distL="0" distR="0" wp14:anchorId="185AFBFA" wp14:editId="4240775A">
            <wp:extent cx="5345466" cy="2639568"/>
            <wp:effectExtent l="0" t="0" r="762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61204" cy="2647339"/>
                    </a:xfrm>
                    <a:prstGeom prst="rect">
                      <a:avLst/>
                    </a:prstGeom>
                  </pic:spPr>
                </pic:pic>
              </a:graphicData>
            </a:graphic>
          </wp:inline>
        </w:drawing>
      </w:r>
    </w:p>
    <w:p w14:paraId="28C6B290" w14:textId="735984B5" w:rsidR="00466B00" w:rsidRDefault="00466B00" w:rsidP="00F27C42">
      <w:pPr>
        <w:pStyle w:val="Caption"/>
        <w:jc w:val="center"/>
      </w:pPr>
      <w:bookmarkStart w:id="71" w:name="_Ref8769431"/>
      <w:r>
        <w:t xml:space="preserve">Figure </w:t>
      </w:r>
      <w:r w:rsidR="0008299D">
        <w:rPr>
          <w:noProof/>
        </w:rPr>
        <w:fldChar w:fldCharType="begin"/>
      </w:r>
      <w:r w:rsidR="0008299D">
        <w:rPr>
          <w:noProof/>
        </w:rPr>
        <w:instrText xml:space="preserve"> SEQ Figure \* ARABIC </w:instrText>
      </w:r>
      <w:r w:rsidR="0008299D">
        <w:rPr>
          <w:noProof/>
        </w:rPr>
        <w:fldChar w:fldCharType="separate"/>
      </w:r>
      <w:r w:rsidR="00C95AE4">
        <w:rPr>
          <w:noProof/>
        </w:rPr>
        <w:t>20</w:t>
      </w:r>
      <w:r w:rsidR="0008299D">
        <w:rPr>
          <w:noProof/>
        </w:rPr>
        <w:fldChar w:fldCharType="end"/>
      </w:r>
      <w:bookmarkEnd w:id="71"/>
      <w:r>
        <w:rPr>
          <w:lang w:val="en-US"/>
        </w:rPr>
        <w:t xml:space="preserve"> sample log file</w:t>
      </w:r>
    </w:p>
    <w:p w14:paraId="6E57C1EE" w14:textId="77777777" w:rsidR="00193A5B" w:rsidRPr="00193A5B" w:rsidRDefault="00193A5B" w:rsidP="00193A5B"/>
    <w:sectPr w:rsidR="00193A5B" w:rsidRPr="00193A5B" w:rsidSect="00C43089">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88"/>
    <w:multiLevelType w:val="singleLevel"/>
    <w:tmpl w:val="0DCCD14A"/>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65502A54"/>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136070BE"/>
    <w:multiLevelType w:val="hybridMultilevel"/>
    <w:tmpl w:val="8E50F734"/>
    <w:lvl w:ilvl="0" w:tplc="8DF2F990">
      <w:start w:val="1"/>
      <w:numFmt w:val="bullet"/>
      <w:lvlText w:val=""/>
      <w:lvlJc w:val="left"/>
      <w:pPr>
        <w:ind w:left="2520" w:hanging="360"/>
      </w:pPr>
      <w:rPr>
        <w:rFonts w:ascii="Symbol" w:eastAsiaTheme="minorHAnsi" w:hAnsi="Symbol" w:cs="Arial" w:hint="default"/>
      </w:rPr>
    </w:lvl>
    <w:lvl w:ilvl="1" w:tplc="08090003" w:tentative="1">
      <w:start w:val="1"/>
      <w:numFmt w:val="bullet"/>
      <w:lvlText w:val="o"/>
      <w:lvlJc w:val="left"/>
      <w:pPr>
        <w:ind w:left="3240" w:hanging="360"/>
      </w:pPr>
      <w:rPr>
        <w:rFonts w:ascii="Courier New" w:hAnsi="Courier New" w:cs="Courier New" w:hint="default"/>
      </w:rPr>
    </w:lvl>
    <w:lvl w:ilvl="2" w:tplc="08090005" w:tentative="1">
      <w:start w:val="1"/>
      <w:numFmt w:val="bullet"/>
      <w:lvlText w:val=""/>
      <w:lvlJc w:val="left"/>
      <w:pPr>
        <w:ind w:left="3960" w:hanging="360"/>
      </w:pPr>
      <w:rPr>
        <w:rFonts w:ascii="Wingdings" w:hAnsi="Wingdings" w:hint="default"/>
      </w:rPr>
    </w:lvl>
    <w:lvl w:ilvl="3" w:tplc="08090001" w:tentative="1">
      <w:start w:val="1"/>
      <w:numFmt w:val="bullet"/>
      <w:lvlText w:val=""/>
      <w:lvlJc w:val="left"/>
      <w:pPr>
        <w:ind w:left="4680" w:hanging="360"/>
      </w:pPr>
      <w:rPr>
        <w:rFonts w:ascii="Symbol" w:hAnsi="Symbol" w:hint="default"/>
      </w:rPr>
    </w:lvl>
    <w:lvl w:ilvl="4" w:tplc="08090003" w:tentative="1">
      <w:start w:val="1"/>
      <w:numFmt w:val="bullet"/>
      <w:lvlText w:val="o"/>
      <w:lvlJc w:val="left"/>
      <w:pPr>
        <w:ind w:left="5400" w:hanging="360"/>
      </w:pPr>
      <w:rPr>
        <w:rFonts w:ascii="Courier New" w:hAnsi="Courier New" w:cs="Courier New" w:hint="default"/>
      </w:rPr>
    </w:lvl>
    <w:lvl w:ilvl="5" w:tplc="08090005" w:tentative="1">
      <w:start w:val="1"/>
      <w:numFmt w:val="bullet"/>
      <w:lvlText w:val=""/>
      <w:lvlJc w:val="left"/>
      <w:pPr>
        <w:ind w:left="6120" w:hanging="360"/>
      </w:pPr>
      <w:rPr>
        <w:rFonts w:ascii="Wingdings" w:hAnsi="Wingdings" w:hint="default"/>
      </w:rPr>
    </w:lvl>
    <w:lvl w:ilvl="6" w:tplc="08090001" w:tentative="1">
      <w:start w:val="1"/>
      <w:numFmt w:val="bullet"/>
      <w:lvlText w:val=""/>
      <w:lvlJc w:val="left"/>
      <w:pPr>
        <w:ind w:left="6840" w:hanging="360"/>
      </w:pPr>
      <w:rPr>
        <w:rFonts w:ascii="Symbol" w:hAnsi="Symbol" w:hint="default"/>
      </w:rPr>
    </w:lvl>
    <w:lvl w:ilvl="7" w:tplc="08090003" w:tentative="1">
      <w:start w:val="1"/>
      <w:numFmt w:val="bullet"/>
      <w:lvlText w:val="o"/>
      <w:lvlJc w:val="left"/>
      <w:pPr>
        <w:ind w:left="7560" w:hanging="360"/>
      </w:pPr>
      <w:rPr>
        <w:rFonts w:ascii="Courier New" w:hAnsi="Courier New" w:cs="Courier New" w:hint="default"/>
      </w:rPr>
    </w:lvl>
    <w:lvl w:ilvl="8" w:tplc="08090005" w:tentative="1">
      <w:start w:val="1"/>
      <w:numFmt w:val="bullet"/>
      <w:lvlText w:val=""/>
      <w:lvlJc w:val="left"/>
      <w:pPr>
        <w:ind w:left="8280" w:hanging="360"/>
      </w:pPr>
      <w:rPr>
        <w:rFonts w:ascii="Wingdings" w:hAnsi="Wingdings" w:hint="default"/>
      </w:rPr>
    </w:lvl>
  </w:abstractNum>
  <w:abstractNum w:abstractNumId="3"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23035A9F"/>
    <w:multiLevelType w:val="hybridMultilevel"/>
    <w:tmpl w:val="2250C454"/>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35962C4"/>
    <w:multiLevelType w:val="multilevel"/>
    <w:tmpl w:val="95986DD6"/>
    <w:lvl w:ilvl="0">
      <w:start w:val="1"/>
      <w:numFmt w:val="lowerLetter"/>
      <w:lvlText w:val="%1."/>
      <w:lvlJc w:val="left"/>
      <w:pPr>
        <w:tabs>
          <w:tab w:val="num" w:pos="1080"/>
        </w:tabs>
        <w:ind w:left="1080" w:hanging="360"/>
      </w:pPr>
    </w:lvl>
    <w:lvl w:ilvl="1" w:tentative="1">
      <w:start w:val="1"/>
      <w:numFmt w:val="lowerLetter"/>
      <w:lvlText w:val="%2."/>
      <w:lvlJc w:val="left"/>
      <w:pPr>
        <w:tabs>
          <w:tab w:val="num" w:pos="1800"/>
        </w:tabs>
        <w:ind w:left="1800" w:hanging="360"/>
      </w:pPr>
    </w:lvl>
    <w:lvl w:ilvl="2" w:tentative="1">
      <w:start w:val="1"/>
      <w:numFmt w:val="lowerLetter"/>
      <w:lvlText w:val="%3."/>
      <w:lvlJc w:val="left"/>
      <w:pPr>
        <w:tabs>
          <w:tab w:val="num" w:pos="2520"/>
        </w:tabs>
        <w:ind w:left="2520" w:hanging="360"/>
      </w:pPr>
    </w:lvl>
    <w:lvl w:ilvl="3" w:tentative="1">
      <w:start w:val="1"/>
      <w:numFmt w:val="lowerLetter"/>
      <w:lvlText w:val="%4."/>
      <w:lvlJc w:val="left"/>
      <w:pPr>
        <w:tabs>
          <w:tab w:val="num" w:pos="3240"/>
        </w:tabs>
        <w:ind w:left="3240" w:hanging="360"/>
      </w:pPr>
    </w:lvl>
    <w:lvl w:ilvl="4" w:tentative="1">
      <w:start w:val="1"/>
      <w:numFmt w:val="lowerLetter"/>
      <w:lvlText w:val="%5."/>
      <w:lvlJc w:val="left"/>
      <w:pPr>
        <w:tabs>
          <w:tab w:val="num" w:pos="3960"/>
        </w:tabs>
        <w:ind w:left="3960" w:hanging="360"/>
      </w:pPr>
    </w:lvl>
    <w:lvl w:ilvl="5" w:tentative="1">
      <w:start w:val="1"/>
      <w:numFmt w:val="lowerLetter"/>
      <w:lvlText w:val="%6."/>
      <w:lvlJc w:val="left"/>
      <w:pPr>
        <w:tabs>
          <w:tab w:val="num" w:pos="4680"/>
        </w:tabs>
        <w:ind w:left="4680" w:hanging="360"/>
      </w:pPr>
    </w:lvl>
    <w:lvl w:ilvl="6" w:tentative="1">
      <w:start w:val="1"/>
      <w:numFmt w:val="lowerLetter"/>
      <w:lvlText w:val="%7."/>
      <w:lvlJc w:val="left"/>
      <w:pPr>
        <w:tabs>
          <w:tab w:val="num" w:pos="5400"/>
        </w:tabs>
        <w:ind w:left="5400" w:hanging="360"/>
      </w:pPr>
    </w:lvl>
    <w:lvl w:ilvl="7" w:tentative="1">
      <w:start w:val="1"/>
      <w:numFmt w:val="lowerLetter"/>
      <w:lvlText w:val="%8."/>
      <w:lvlJc w:val="left"/>
      <w:pPr>
        <w:tabs>
          <w:tab w:val="num" w:pos="6120"/>
        </w:tabs>
        <w:ind w:left="6120" w:hanging="360"/>
      </w:pPr>
    </w:lvl>
    <w:lvl w:ilvl="8" w:tentative="1">
      <w:start w:val="1"/>
      <w:numFmt w:val="lowerLetter"/>
      <w:lvlText w:val="%9."/>
      <w:lvlJc w:val="left"/>
      <w:pPr>
        <w:tabs>
          <w:tab w:val="num" w:pos="6840"/>
        </w:tabs>
        <w:ind w:left="6840" w:hanging="360"/>
      </w:pPr>
    </w:lvl>
  </w:abstractNum>
  <w:abstractNum w:abstractNumId="6" w15:restartNumberingAfterBreak="0">
    <w:nsid w:val="537338F1"/>
    <w:multiLevelType w:val="hybridMultilevel"/>
    <w:tmpl w:val="DEB0A910"/>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63824AF4"/>
    <w:multiLevelType w:val="hybridMultilevel"/>
    <w:tmpl w:val="AA089ACE"/>
    <w:lvl w:ilvl="0" w:tplc="370C11A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
  </w:num>
  <w:num w:numId="2">
    <w:abstractNumId w:val="0"/>
  </w:num>
  <w:num w:numId="3">
    <w:abstractNumId w:val="6"/>
  </w:num>
  <w:num w:numId="4">
    <w:abstractNumId w:val="4"/>
  </w:num>
  <w:num w:numId="5">
    <w:abstractNumId w:val="2"/>
  </w:num>
  <w:num w:numId="6">
    <w:abstractNumId w:val="7"/>
  </w:num>
  <w:num w:numId="7">
    <w:abstractNumId w:val="3"/>
  </w:num>
  <w:num w:numId="8">
    <w:abstractNumId w:val="5"/>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36F1F"/>
    <w:rsid w:val="00023EDE"/>
    <w:rsid w:val="00032116"/>
    <w:rsid w:val="00037CF6"/>
    <w:rsid w:val="00043A43"/>
    <w:rsid w:val="00043BD3"/>
    <w:rsid w:val="000466BA"/>
    <w:rsid w:val="0007072C"/>
    <w:rsid w:val="00075746"/>
    <w:rsid w:val="00077586"/>
    <w:rsid w:val="00081988"/>
    <w:rsid w:val="0008299D"/>
    <w:rsid w:val="000A1443"/>
    <w:rsid w:val="000A395C"/>
    <w:rsid w:val="000B417D"/>
    <w:rsid w:val="000D5576"/>
    <w:rsid w:val="000E5139"/>
    <w:rsid w:val="000F39D9"/>
    <w:rsid w:val="0012209E"/>
    <w:rsid w:val="00147CBB"/>
    <w:rsid w:val="00153418"/>
    <w:rsid w:val="0016024D"/>
    <w:rsid w:val="00160A90"/>
    <w:rsid w:val="00163050"/>
    <w:rsid w:val="001655C8"/>
    <w:rsid w:val="00177E91"/>
    <w:rsid w:val="00193A5B"/>
    <w:rsid w:val="001A188A"/>
    <w:rsid w:val="001A4F71"/>
    <w:rsid w:val="001C2F45"/>
    <w:rsid w:val="001D62E8"/>
    <w:rsid w:val="001E7C61"/>
    <w:rsid w:val="001F5CA6"/>
    <w:rsid w:val="002007DA"/>
    <w:rsid w:val="002327EB"/>
    <w:rsid w:val="0024001F"/>
    <w:rsid w:val="002413E9"/>
    <w:rsid w:val="00251C97"/>
    <w:rsid w:val="00254487"/>
    <w:rsid w:val="00254994"/>
    <w:rsid w:val="0025605D"/>
    <w:rsid w:val="00260E30"/>
    <w:rsid w:val="00266006"/>
    <w:rsid w:val="00266CF1"/>
    <w:rsid w:val="00273123"/>
    <w:rsid w:val="00276192"/>
    <w:rsid w:val="00277C92"/>
    <w:rsid w:val="00292E49"/>
    <w:rsid w:val="00293717"/>
    <w:rsid w:val="002A237B"/>
    <w:rsid w:val="002B5D45"/>
    <w:rsid w:val="002C0CEF"/>
    <w:rsid w:val="002C54A7"/>
    <w:rsid w:val="002E00D4"/>
    <w:rsid w:val="002E5ACA"/>
    <w:rsid w:val="002E60B1"/>
    <w:rsid w:val="003012D7"/>
    <w:rsid w:val="00311A38"/>
    <w:rsid w:val="00312A4D"/>
    <w:rsid w:val="00324B49"/>
    <w:rsid w:val="00330467"/>
    <w:rsid w:val="003400F1"/>
    <w:rsid w:val="003535E2"/>
    <w:rsid w:val="00377B2C"/>
    <w:rsid w:val="00380857"/>
    <w:rsid w:val="003A6577"/>
    <w:rsid w:val="003D7D2D"/>
    <w:rsid w:val="003E68D7"/>
    <w:rsid w:val="003F0877"/>
    <w:rsid w:val="003F1518"/>
    <w:rsid w:val="003F5EC7"/>
    <w:rsid w:val="00405435"/>
    <w:rsid w:val="004069CC"/>
    <w:rsid w:val="00416AA0"/>
    <w:rsid w:val="00426288"/>
    <w:rsid w:val="004350DA"/>
    <w:rsid w:val="00436F1F"/>
    <w:rsid w:val="00446A52"/>
    <w:rsid w:val="004519BA"/>
    <w:rsid w:val="00456DFF"/>
    <w:rsid w:val="004628ED"/>
    <w:rsid w:val="00464758"/>
    <w:rsid w:val="00466B00"/>
    <w:rsid w:val="0047074E"/>
    <w:rsid w:val="00471469"/>
    <w:rsid w:val="004714A8"/>
    <w:rsid w:val="00471F64"/>
    <w:rsid w:val="0049498C"/>
    <w:rsid w:val="004A134D"/>
    <w:rsid w:val="004A5792"/>
    <w:rsid w:val="004A76C2"/>
    <w:rsid w:val="004D101B"/>
    <w:rsid w:val="004E00B5"/>
    <w:rsid w:val="004E1E43"/>
    <w:rsid w:val="004F7258"/>
    <w:rsid w:val="00503129"/>
    <w:rsid w:val="0051132A"/>
    <w:rsid w:val="00514ACE"/>
    <w:rsid w:val="00514B60"/>
    <w:rsid w:val="00522DDC"/>
    <w:rsid w:val="00525DF2"/>
    <w:rsid w:val="00541F30"/>
    <w:rsid w:val="00543D45"/>
    <w:rsid w:val="0056264E"/>
    <w:rsid w:val="00565CEC"/>
    <w:rsid w:val="00573487"/>
    <w:rsid w:val="00586F78"/>
    <w:rsid w:val="00591A31"/>
    <w:rsid w:val="005A3E9E"/>
    <w:rsid w:val="005B0D14"/>
    <w:rsid w:val="005B4AB3"/>
    <w:rsid w:val="005C161B"/>
    <w:rsid w:val="005C3545"/>
    <w:rsid w:val="005C560F"/>
    <w:rsid w:val="005E151A"/>
    <w:rsid w:val="005E6419"/>
    <w:rsid w:val="005F0149"/>
    <w:rsid w:val="00606DB6"/>
    <w:rsid w:val="006126A9"/>
    <w:rsid w:val="00612EBF"/>
    <w:rsid w:val="006337A9"/>
    <w:rsid w:val="006422C8"/>
    <w:rsid w:val="006446F7"/>
    <w:rsid w:val="0065059C"/>
    <w:rsid w:val="00665C3E"/>
    <w:rsid w:val="006671F3"/>
    <w:rsid w:val="00672E9A"/>
    <w:rsid w:val="00687950"/>
    <w:rsid w:val="006939A1"/>
    <w:rsid w:val="0069656A"/>
    <w:rsid w:val="006A29BE"/>
    <w:rsid w:val="006A3CF9"/>
    <w:rsid w:val="006A6915"/>
    <w:rsid w:val="006C7015"/>
    <w:rsid w:val="006D728E"/>
    <w:rsid w:val="006E04DE"/>
    <w:rsid w:val="006F163E"/>
    <w:rsid w:val="007204EF"/>
    <w:rsid w:val="007242AB"/>
    <w:rsid w:val="007325F3"/>
    <w:rsid w:val="00740F35"/>
    <w:rsid w:val="00766D81"/>
    <w:rsid w:val="00774087"/>
    <w:rsid w:val="007916D9"/>
    <w:rsid w:val="007A410E"/>
    <w:rsid w:val="007B7434"/>
    <w:rsid w:val="007D2409"/>
    <w:rsid w:val="007D3C2E"/>
    <w:rsid w:val="008154D7"/>
    <w:rsid w:val="00840CCE"/>
    <w:rsid w:val="008503EF"/>
    <w:rsid w:val="00873D7B"/>
    <w:rsid w:val="0087517E"/>
    <w:rsid w:val="008773A0"/>
    <w:rsid w:val="00880119"/>
    <w:rsid w:val="00880481"/>
    <w:rsid w:val="00890E90"/>
    <w:rsid w:val="00895A9E"/>
    <w:rsid w:val="008B77A8"/>
    <w:rsid w:val="008C2E71"/>
    <w:rsid w:val="008D2FD1"/>
    <w:rsid w:val="008D4537"/>
    <w:rsid w:val="008D7C33"/>
    <w:rsid w:val="008E2947"/>
    <w:rsid w:val="008E516C"/>
    <w:rsid w:val="00901661"/>
    <w:rsid w:val="0091059B"/>
    <w:rsid w:val="00911509"/>
    <w:rsid w:val="009203C2"/>
    <w:rsid w:val="00930117"/>
    <w:rsid w:val="009372CD"/>
    <w:rsid w:val="00937F55"/>
    <w:rsid w:val="0094057E"/>
    <w:rsid w:val="009732A0"/>
    <w:rsid w:val="009A0761"/>
    <w:rsid w:val="009A4B7A"/>
    <w:rsid w:val="009B1881"/>
    <w:rsid w:val="009B2299"/>
    <w:rsid w:val="009D0BCB"/>
    <w:rsid w:val="009D50C6"/>
    <w:rsid w:val="009E370C"/>
    <w:rsid w:val="009F610C"/>
    <w:rsid w:val="009F793B"/>
    <w:rsid w:val="009F7DFC"/>
    <w:rsid w:val="00A06517"/>
    <w:rsid w:val="00A14718"/>
    <w:rsid w:val="00A21A31"/>
    <w:rsid w:val="00A27F2F"/>
    <w:rsid w:val="00A307BD"/>
    <w:rsid w:val="00A36CF5"/>
    <w:rsid w:val="00A447AE"/>
    <w:rsid w:val="00A53DC9"/>
    <w:rsid w:val="00A97F41"/>
    <w:rsid w:val="00AA4432"/>
    <w:rsid w:val="00AD1B4C"/>
    <w:rsid w:val="00AD3173"/>
    <w:rsid w:val="00AE13CA"/>
    <w:rsid w:val="00AE44C2"/>
    <w:rsid w:val="00AF71CB"/>
    <w:rsid w:val="00B01020"/>
    <w:rsid w:val="00B03610"/>
    <w:rsid w:val="00B1079B"/>
    <w:rsid w:val="00B15280"/>
    <w:rsid w:val="00B23D6D"/>
    <w:rsid w:val="00B23E4E"/>
    <w:rsid w:val="00B2654B"/>
    <w:rsid w:val="00B32D3A"/>
    <w:rsid w:val="00B3772F"/>
    <w:rsid w:val="00B4604C"/>
    <w:rsid w:val="00B500E0"/>
    <w:rsid w:val="00B5305D"/>
    <w:rsid w:val="00B629D8"/>
    <w:rsid w:val="00B62F21"/>
    <w:rsid w:val="00B6363A"/>
    <w:rsid w:val="00B63904"/>
    <w:rsid w:val="00B73992"/>
    <w:rsid w:val="00B7564E"/>
    <w:rsid w:val="00B775C8"/>
    <w:rsid w:val="00B814A8"/>
    <w:rsid w:val="00B81E81"/>
    <w:rsid w:val="00B863B8"/>
    <w:rsid w:val="00B87BB7"/>
    <w:rsid w:val="00B90383"/>
    <w:rsid w:val="00B903D3"/>
    <w:rsid w:val="00B91F41"/>
    <w:rsid w:val="00BB277C"/>
    <w:rsid w:val="00BB5A33"/>
    <w:rsid w:val="00BC0EDA"/>
    <w:rsid w:val="00BC44E6"/>
    <w:rsid w:val="00BD02A2"/>
    <w:rsid w:val="00BD05F9"/>
    <w:rsid w:val="00BD1F28"/>
    <w:rsid w:val="00BD6C57"/>
    <w:rsid w:val="00BE2CCA"/>
    <w:rsid w:val="00BF2A8F"/>
    <w:rsid w:val="00BF7C01"/>
    <w:rsid w:val="00C3048C"/>
    <w:rsid w:val="00C33A96"/>
    <w:rsid w:val="00C43089"/>
    <w:rsid w:val="00C4742B"/>
    <w:rsid w:val="00C52603"/>
    <w:rsid w:val="00C52BF0"/>
    <w:rsid w:val="00C5542B"/>
    <w:rsid w:val="00C5655C"/>
    <w:rsid w:val="00C72AC6"/>
    <w:rsid w:val="00C87CD9"/>
    <w:rsid w:val="00C93963"/>
    <w:rsid w:val="00C95AE4"/>
    <w:rsid w:val="00CA19CD"/>
    <w:rsid w:val="00CA56A9"/>
    <w:rsid w:val="00CA6D37"/>
    <w:rsid w:val="00CA715E"/>
    <w:rsid w:val="00CB6116"/>
    <w:rsid w:val="00CC4298"/>
    <w:rsid w:val="00CD255C"/>
    <w:rsid w:val="00CD513C"/>
    <w:rsid w:val="00CF77E7"/>
    <w:rsid w:val="00D00D33"/>
    <w:rsid w:val="00D22934"/>
    <w:rsid w:val="00D23F20"/>
    <w:rsid w:val="00D30848"/>
    <w:rsid w:val="00D33997"/>
    <w:rsid w:val="00D361EA"/>
    <w:rsid w:val="00D54E60"/>
    <w:rsid w:val="00D6448F"/>
    <w:rsid w:val="00D73174"/>
    <w:rsid w:val="00D73B03"/>
    <w:rsid w:val="00DB10AF"/>
    <w:rsid w:val="00DB7A5B"/>
    <w:rsid w:val="00DC04DF"/>
    <w:rsid w:val="00DD330E"/>
    <w:rsid w:val="00DD34BE"/>
    <w:rsid w:val="00DD66BE"/>
    <w:rsid w:val="00E00252"/>
    <w:rsid w:val="00E057DF"/>
    <w:rsid w:val="00E1709F"/>
    <w:rsid w:val="00E209F2"/>
    <w:rsid w:val="00E23887"/>
    <w:rsid w:val="00E239BD"/>
    <w:rsid w:val="00E50FF1"/>
    <w:rsid w:val="00E70983"/>
    <w:rsid w:val="00E70F38"/>
    <w:rsid w:val="00E755B2"/>
    <w:rsid w:val="00E8073E"/>
    <w:rsid w:val="00E9448D"/>
    <w:rsid w:val="00EA5B71"/>
    <w:rsid w:val="00EB66B1"/>
    <w:rsid w:val="00EF2779"/>
    <w:rsid w:val="00EF5F3D"/>
    <w:rsid w:val="00F121AC"/>
    <w:rsid w:val="00F1701C"/>
    <w:rsid w:val="00F2781A"/>
    <w:rsid w:val="00F27C42"/>
    <w:rsid w:val="00F367F1"/>
    <w:rsid w:val="00F419B2"/>
    <w:rsid w:val="00F460EB"/>
    <w:rsid w:val="00F474DC"/>
    <w:rsid w:val="00F605F7"/>
    <w:rsid w:val="00F77F15"/>
    <w:rsid w:val="00FA2932"/>
    <w:rsid w:val="00FB1EA1"/>
    <w:rsid w:val="00FB7E00"/>
    <w:rsid w:val="00FC1AE5"/>
    <w:rsid w:val="00FC2B3D"/>
    <w:rsid w:val="00FD0EC6"/>
    <w:rsid w:val="00FE1AEF"/>
    <w:rsid w:val="00FF4E77"/>
    <w:rsid w:val="00FF4F77"/>
    <w:rsid w:val="00FF51A9"/>
    <w:rsid w:val="00FF7114"/>
    <w:rsid w:val="00FF74A0"/>
  </w:rsids>
  <m:mathPr>
    <m:mathFont m:val="Cambria Math"/>
    <m:brkBin m:val="before"/>
    <m:brkBinSub m:val="--"/>
    <m:smallFrac m:val="0"/>
    <m:dispDef/>
    <m:lMargin m:val="0"/>
    <m:rMargin m:val="0"/>
    <m:defJc m:val="centerGroup"/>
    <m:wrapIndent m:val="1440"/>
    <m:intLim m:val="subSup"/>
    <m:naryLim m:val="undOvr"/>
  </m:mathPr>
  <w:themeFontLang w:val="en-GB"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754887"/>
  <w15:chartTrackingRefBased/>
  <w15:docId w15:val="{73D27F83-B47F-463E-A085-A5D0072981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4604C"/>
  </w:style>
  <w:style w:type="paragraph" w:styleId="Heading1">
    <w:name w:val="heading 1"/>
    <w:basedOn w:val="Normal"/>
    <w:next w:val="Normal"/>
    <w:link w:val="Heading1Char"/>
    <w:uiPriority w:val="9"/>
    <w:qFormat/>
    <w:rsid w:val="00B4604C"/>
    <w:pPr>
      <w:keepNext/>
      <w:keepLines/>
      <w:numPr>
        <w:numId w:val="7"/>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rsid w:val="00B4604C"/>
    <w:pPr>
      <w:keepNext/>
      <w:keepLines/>
      <w:numPr>
        <w:ilvl w:val="1"/>
        <w:numId w:val="7"/>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rsid w:val="00B4604C"/>
    <w:pPr>
      <w:keepNext/>
      <w:keepLines/>
      <w:numPr>
        <w:ilvl w:val="2"/>
        <w:numId w:val="7"/>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rsid w:val="00B4604C"/>
    <w:pPr>
      <w:keepNext/>
      <w:keepLines/>
      <w:numPr>
        <w:ilvl w:val="3"/>
        <w:numId w:val="7"/>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rsid w:val="00B4604C"/>
    <w:pPr>
      <w:keepNext/>
      <w:keepLines/>
      <w:numPr>
        <w:ilvl w:val="4"/>
        <w:numId w:val="7"/>
      </w:numPr>
      <w:spacing w:before="200" w:after="0"/>
      <w:outlineLvl w:val="4"/>
    </w:pPr>
    <w:rPr>
      <w:rFonts w:asciiTheme="majorHAnsi" w:eastAsiaTheme="majorEastAsia" w:hAnsiTheme="majorHAnsi" w:cstheme="majorBidi"/>
      <w:color w:val="17365D" w:themeColor="text2" w:themeShade="BF"/>
    </w:rPr>
  </w:style>
  <w:style w:type="paragraph" w:styleId="Heading6">
    <w:name w:val="heading 6"/>
    <w:basedOn w:val="Normal"/>
    <w:next w:val="Normal"/>
    <w:link w:val="Heading6Char"/>
    <w:uiPriority w:val="9"/>
    <w:unhideWhenUsed/>
    <w:qFormat/>
    <w:rsid w:val="00B4604C"/>
    <w:pPr>
      <w:keepNext/>
      <w:keepLines/>
      <w:numPr>
        <w:ilvl w:val="5"/>
        <w:numId w:val="7"/>
      </w:numPr>
      <w:spacing w:before="200" w:after="0"/>
      <w:outlineLvl w:val="5"/>
    </w:pPr>
    <w:rPr>
      <w:rFonts w:asciiTheme="majorHAnsi" w:eastAsiaTheme="majorEastAsia" w:hAnsiTheme="majorHAnsi" w:cstheme="majorBidi"/>
      <w:i/>
      <w:iCs/>
      <w:color w:val="17365D" w:themeColor="text2" w:themeShade="BF"/>
    </w:rPr>
  </w:style>
  <w:style w:type="paragraph" w:styleId="Heading7">
    <w:name w:val="heading 7"/>
    <w:basedOn w:val="Normal"/>
    <w:next w:val="Normal"/>
    <w:link w:val="Heading7Char"/>
    <w:uiPriority w:val="9"/>
    <w:unhideWhenUsed/>
    <w:qFormat/>
    <w:rsid w:val="00B4604C"/>
    <w:pPr>
      <w:keepNext/>
      <w:keepLines/>
      <w:numPr>
        <w:ilvl w:val="6"/>
        <w:numId w:val="7"/>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B4604C"/>
    <w:pPr>
      <w:keepNext/>
      <w:keepLines/>
      <w:numPr>
        <w:ilvl w:val="7"/>
        <w:numId w:val="7"/>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B4604C"/>
    <w:pPr>
      <w:keepNext/>
      <w:keepLines/>
      <w:numPr>
        <w:ilvl w:val="8"/>
        <w:numId w:val="7"/>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ubheading">
    <w:name w:val="Subheading"/>
    <w:basedOn w:val="Normal"/>
    <w:next w:val="Normal"/>
    <w:link w:val="SubheadingChar"/>
    <w:rsid w:val="00E209F2"/>
    <w:pPr>
      <w:keepNext/>
    </w:pPr>
    <w:rPr>
      <w:b/>
    </w:rPr>
  </w:style>
  <w:style w:type="character" w:customStyle="1" w:styleId="SubheadingChar">
    <w:name w:val="Subheading Char"/>
    <w:basedOn w:val="DefaultParagraphFont"/>
    <w:link w:val="Subheading"/>
    <w:rsid w:val="00E209F2"/>
    <w:rPr>
      <w:rFonts w:ascii="Arial" w:hAnsi="Arial" w:cs="Arial"/>
      <w:b/>
      <w:sz w:val="28"/>
    </w:rPr>
  </w:style>
  <w:style w:type="paragraph" w:styleId="Caption">
    <w:name w:val="caption"/>
    <w:basedOn w:val="Normal"/>
    <w:next w:val="Normal"/>
    <w:uiPriority w:val="35"/>
    <w:unhideWhenUsed/>
    <w:qFormat/>
    <w:rsid w:val="00B4604C"/>
    <w:pPr>
      <w:spacing w:after="200" w:line="240" w:lineRule="auto"/>
    </w:pPr>
    <w:rPr>
      <w:i/>
      <w:iCs/>
      <w:color w:val="1F497D" w:themeColor="text2"/>
      <w:sz w:val="18"/>
      <w:szCs w:val="18"/>
    </w:rPr>
  </w:style>
  <w:style w:type="paragraph" w:styleId="Title">
    <w:name w:val="Title"/>
    <w:basedOn w:val="Normal"/>
    <w:next w:val="Normal"/>
    <w:link w:val="TitleChar"/>
    <w:uiPriority w:val="10"/>
    <w:qFormat/>
    <w:rsid w:val="00B4604C"/>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sid w:val="00B4604C"/>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rsid w:val="00B4604C"/>
    <w:pPr>
      <w:numPr>
        <w:ilvl w:val="1"/>
      </w:numPr>
    </w:pPr>
    <w:rPr>
      <w:color w:val="5A5A5A" w:themeColor="text1" w:themeTint="A5"/>
      <w:spacing w:val="10"/>
    </w:rPr>
  </w:style>
  <w:style w:type="character" w:customStyle="1" w:styleId="SubtitleChar">
    <w:name w:val="Subtitle Char"/>
    <w:basedOn w:val="DefaultParagraphFont"/>
    <w:link w:val="Subtitle"/>
    <w:uiPriority w:val="11"/>
    <w:rsid w:val="00B4604C"/>
    <w:rPr>
      <w:color w:val="5A5A5A" w:themeColor="text1" w:themeTint="A5"/>
      <w:spacing w:val="10"/>
    </w:rPr>
  </w:style>
  <w:style w:type="character" w:customStyle="1" w:styleId="Heading1Char">
    <w:name w:val="Heading 1 Char"/>
    <w:basedOn w:val="DefaultParagraphFont"/>
    <w:link w:val="Heading1"/>
    <w:uiPriority w:val="9"/>
    <w:rsid w:val="00B4604C"/>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sid w:val="00B4604C"/>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sid w:val="00B4604C"/>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sid w:val="00B4604C"/>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sid w:val="00B4604C"/>
    <w:rPr>
      <w:rFonts w:asciiTheme="majorHAnsi" w:eastAsiaTheme="majorEastAsia" w:hAnsiTheme="majorHAnsi" w:cstheme="majorBidi"/>
      <w:color w:val="17365D" w:themeColor="text2" w:themeShade="BF"/>
    </w:rPr>
  </w:style>
  <w:style w:type="character" w:customStyle="1" w:styleId="Heading6Char">
    <w:name w:val="Heading 6 Char"/>
    <w:basedOn w:val="DefaultParagraphFont"/>
    <w:link w:val="Heading6"/>
    <w:uiPriority w:val="9"/>
    <w:rsid w:val="00B4604C"/>
    <w:rPr>
      <w:rFonts w:asciiTheme="majorHAnsi" w:eastAsiaTheme="majorEastAsia" w:hAnsiTheme="majorHAnsi" w:cstheme="majorBidi"/>
      <w:i/>
      <w:iCs/>
      <w:color w:val="17365D" w:themeColor="text2" w:themeShade="BF"/>
    </w:rPr>
  </w:style>
  <w:style w:type="paragraph" w:styleId="Quote">
    <w:name w:val="Quote"/>
    <w:basedOn w:val="Normal"/>
    <w:next w:val="Normal"/>
    <w:link w:val="QuoteChar"/>
    <w:uiPriority w:val="29"/>
    <w:qFormat/>
    <w:rsid w:val="00B4604C"/>
    <w:pPr>
      <w:spacing w:before="160"/>
      <w:ind w:left="720" w:right="720"/>
    </w:pPr>
    <w:rPr>
      <w:i/>
      <w:iCs/>
      <w:color w:val="000000" w:themeColor="text1"/>
    </w:rPr>
  </w:style>
  <w:style w:type="character" w:customStyle="1" w:styleId="QuoteChar">
    <w:name w:val="Quote Char"/>
    <w:basedOn w:val="DefaultParagraphFont"/>
    <w:link w:val="Quote"/>
    <w:uiPriority w:val="29"/>
    <w:rsid w:val="00B4604C"/>
    <w:rPr>
      <w:i/>
      <w:iCs/>
      <w:color w:val="000000" w:themeColor="text1"/>
    </w:rPr>
  </w:style>
  <w:style w:type="character" w:customStyle="1" w:styleId="QuoteChar1">
    <w:name w:val="Quote Char1"/>
    <w:basedOn w:val="DefaultParagraphFont"/>
    <w:uiPriority w:val="29"/>
    <w:rsid w:val="00AD1B4C"/>
    <w:rPr>
      <w:i/>
      <w:iCs/>
    </w:rPr>
  </w:style>
  <w:style w:type="paragraph" w:styleId="ListBullet">
    <w:name w:val="List Bullet"/>
    <w:basedOn w:val="Normal"/>
    <w:uiPriority w:val="99"/>
    <w:semiHidden/>
    <w:unhideWhenUsed/>
    <w:rsid w:val="00E209F2"/>
    <w:pPr>
      <w:numPr>
        <w:numId w:val="1"/>
      </w:numPr>
      <w:contextualSpacing/>
    </w:pPr>
  </w:style>
  <w:style w:type="paragraph" w:styleId="ListNumber">
    <w:name w:val="List Number"/>
    <w:basedOn w:val="Normal"/>
    <w:uiPriority w:val="99"/>
    <w:semiHidden/>
    <w:unhideWhenUsed/>
    <w:rsid w:val="00E209F2"/>
    <w:pPr>
      <w:numPr>
        <w:numId w:val="2"/>
      </w:numPr>
      <w:contextualSpacing/>
    </w:pPr>
  </w:style>
  <w:style w:type="paragraph" w:styleId="TableofFigures">
    <w:name w:val="table of figures"/>
    <w:basedOn w:val="Normal"/>
    <w:next w:val="Normal"/>
    <w:uiPriority w:val="99"/>
    <w:semiHidden/>
    <w:unhideWhenUsed/>
    <w:rsid w:val="00E209F2"/>
  </w:style>
  <w:style w:type="character" w:styleId="IntenseEmphasis">
    <w:name w:val="Intense Emphasis"/>
    <w:basedOn w:val="DefaultParagraphFont"/>
    <w:uiPriority w:val="21"/>
    <w:qFormat/>
    <w:rsid w:val="00B4604C"/>
    <w:rPr>
      <w:b/>
      <w:bCs/>
      <w:i/>
      <w:iCs/>
      <w:caps/>
    </w:rPr>
  </w:style>
  <w:style w:type="paragraph" w:styleId="IntenseQuote">
    <w:name w:val="Intense Quote"/>
    <w:basedOn w:val="Normal"/>
    <w:next w:val="Normal"/>
    <w:link w:val="IntenseQuoteChar"/>
    <w:uiPriority w:val="30"/>
    <w:qFormat/>
    <w:rsid w:val="00B4604C"/>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sid w:val="00B4604C"/>
    <w:rPr>
      <w:color w:val="000000" w:themeColor="text1"/>
      <w:shd w:val="clear" w:color="auto" w:fill="F2F2F2" w:themeFill="background1" w:themeFillShade="F2"/>
    </w:rPr>
  </w:style>
  <w:style w:type="character" w:styleId="SubtleReference">
    <w:name w:val="Subtle Reference"/>
    <w:basedOn w:val="DefaultParagraphFont"/>
    <w:uiPriority w:val="31"/>
    <w:qFormat/>
    <w:rsid w:val="00B4604C"/>
    <w:rPr>
      <w:smallCaps/>
      <w:color w:val="404040" w:themeColor="text1" w:themeTint="BF"/>
      <w:u w:val="single" w:color="7F7F7F" w:themeColor="text1" w:themeTint="80"/>
    </w:rPr>
  </w:style>
  <w:style w:type="character" w:customStyle="1" w:styleId="Heading7Char">
    <w:name w:val="Heading 7 Char"/>
    <w:basedOn w:val="DefaultParagraphFont"/>
    <w:link w:val="Heading7"/>
    <w:uiPriority w:val="9"/>
    <w:rsid w:val="00B4604C"/>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rsid w:val="00B4604C"/>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rsid w:val="00B4604C"/>
    <w:rPr>
      <w:rFonts w:asciiTheme="majorHAnsi" w:eastAsiaTheme="majorEastAsia" w:hAnsiTheme="majorHAnsi" w:cstheme="majorBidi"/>
      <w:i/>
      <w:iCs/>
      <w:color w:val="404040" w:themeColor="text1" w:themeTint="BF"/>
      <w:sz w:val="20"/>
      <w:szCs w:val="20"/>
    </w:rPr>
  </w:style>
  <w:style w:type="character" w:styleId="IntenseReference">
    <w:name w:val="Intense Reference"/>
    <w:basedOn w:val="DefaultParagraphFont"/>
    <w:uiPriority w:val="32"/>
    <w:qFormat/>
    <w:rsid w:val="00B4604C"/>
    <w:rPr>
      <w:b/>
      <w:bCs/>
      <w:smallCaps/>
      <w:u w:val="single"/>
    </w:rPr>
  </w:style>
  <w:style w:type="paragraph" w:styleId="TOCHeading">
    <w:name w:val="TOC Heading"/>
    <w:basedOn w:val="Heading1"/>
    <w:next w:val="Normal"/>
    <w:uiPriority w:val="39"/>
    <w:unhideWhenUsed/>
    <w:qFormat/>
    <w:rsid w:val="00B4604C"/>
    <w:pPr>
      <w:outlineLvl w:val="9"/>
    </w:pPr>
  </w:style>
  <w:style w:type="paragraph" w:styleId="BlockText">
    <w:name w:val="Block Text"/>
    <w:basedOn w:val="Normal"/>
    <w:uiPriority w:val="99"/>
    <w:semiHidden/>
    <w:unhideWhenUsed/>
    <w:rsid w:val="00B23E4E"/>
    <w:pPr>
      <w:pBdr>
        <w:top w:val="single" w:sz="2" w:space="10" w:color="auto" w:shadow="1"/>
        <w:left w:val="single" w:sz="2" w:space="10" w:color="auto" w:shadow="1"/>
        <w:bottom w:val="single" w:sz="2" w:space="10" w:color="auto" w:shadow="1"/>
        <w:right w:val="single" w:sz="2" w:space="10" w:color="auto" w:shadow="1"/>
      </w:pBdr>
      <w:ind w:left="1152" w:right="1152"/>
    </w:pPr>
    <w:rPr>
      <w:i/>
      <w:iCs/>
    </w:rPr>
  </w:style>
  <w:style w:type="character" w:styleId="PlaceholderText">
    <w:name w:val="Placeholder Text"/>
    <w:basedOn w:val="DefaultParagraphFont"/>
    <w:uiPriority w:val="99"/>
    <w:semiHidden/>
    <w:rsid w:val="00AD3173"/>
    <w:rPr>
      <w:color w:val="auto"/>
    </w:rPr>
  </w:style>
  <w:style w:type="paragraph" w:styleId="TOAHeading">
    <w:name w:val="toa heading"/>
    <w:basedOn w:val="Normal"/>
    <w:next w:val="Normal"/>
    <w:uiPriority w:val="99"/>
    <w:semiHidden/>
    <w:unhideWhenUsed/>
    <w:rsid w:val="00BF7C01"/>
    <w:rPr>
      <w:rFonts w:eastAsiaTheme="majorEastAsia" w:cstheme="majorBidi"/>
      <w:b/>
      <w:bCs/>
      <w:sz w:val="28"/>
    </w:rPr>
  </w:style>
  <w:style w:type="paragraph" w:styleId="PlainText">
    <w:name w:val="Plain Text"/>
    <w:basedOn w:val="Normal"/>
    <w:link w:val="PlainTextChar"/>
    <w:uiPriority w:val="99"/>
    <w:semiHidden/>
    <w:unhideWhenUsed/>
    <w:rsid w:val="00330467"/>
    <w:pPr>
      <w:spacing w:line="240" w:lineRule="auto"/>
    </w:pPr>
    <w:rPr>
      <w:rFonts w:ascii="Consolas" w:hAnsi="Consolas"/>
      <w:szCs w:val="21"/>
    </w:rPr>
  </w:style>
  <w:style w:type="character" w:customStyle="1" w:styleId="PlainTextChar">
    <w:name w:val="Plain Text Char"/>
    <w:basedOn w:val="DefaultParagraphFont"/>
    <w:link w:val="PlainText"/>
    <w:uiPriority w:val="99"/>
    <w:semiHidden/>
    <w:rsid w:val="00330467"/>
    <w:rPr>
      <w:rFonts w:ascii="Consolas" w:hAnsi="Consolas"/>
      <w:szCs w:val="21"/>
    </w:rPr>
  </w:style>
  <w:style w:type="paragraph" w:styleId="BodyText3">
    <w:name w:val="Body Text 3"/>
    <w:basedOn w:val="Normal"/>
    <w:link w:val="BodyText3Char"/>
    <w:uiPriority w:val="99"/>
    <w:semiHidden/>
    <w:unhideWhenUsed/>
    <w:rsid w:val="00890E90"/>
    <w:pPr>
      <w:spacing w:after="120"/>
    </w:pPr>
    <w:rPr>
      <w:sz w:val="20"/>
      <w:szCs w:val="16"/>
    </w:rPr>
  </w:style>
  <w:style w:type="character" w:customStyle="1" w:styleId="BodyText3Char">
    <w:name w:val="Body Text 3 Char"/>
    <w:basedOn w:val="DefaultParagraphFont"/>
    <w:link w:val="BodyText3"/>
    <w:uiPriority w:val="99"/>
    <w:semiHidden/>
    <w:rsid w:val="00890E90"/>
    <w:rPr>
      <w:sz w:val="20"/>
      <w:szCs w:val="16"/>
    </w:rPr>
  </w:style>
  <w:style w:type="paragraph" w:styleId="BodyText">
    <w:name w:val="Body Text"/>
    <w:basedOn w:val="Normal"/>
    <w:link w:val="BodyTextChar"/>
    <w:uiPriority w:val="99"/>
    <w:semiHidden/>
    <w:unhideWhenUsed/>
    <w:rsid w:val="00890E90"/>
    <w:pPr>
      <w:spacing w:after="120"/>
    </w:pPr>
  </w:style>
  <w:style w:type="character" w:customStyle="1" w:styleId="BodyTextChar">
    <w:name w:val="Body Text Char"/>
    <w:basedOn w:val="DefaultParagraphFont"/>
    <w:link w:val="BodyText"/>
    <w:uiPriority w:val="99"/>
    <w:semiHidden/>
    <w:rsid w:val="00890E90"/>
  </w:style>
  <w:style w:type="paragraph" w:styleId="BodyTextFirstIndent">
    <w:name w:val="Body Text First Indent"/>
    <w:basedOn w:val="BodyText"/>
    <w:link w:val="BodyTextFirstIndentChar"/>
    <w:uiPriority w:val="99"/>
    <w:unhideWhenUsed/>
    <w:rsid w:val="00890E90"/>
    <w:pPr>
      <w:spacing w:after="320"/>
      <w:ind w:firstLine="360"/>
    </w:pPr>
  </w:style>
  <w:style w:type="character" w:customStyle="1" w:styleId="BodyTextFirstIndentChar">
    <w:name w:val="Body Text First Indent Char"/>
    <w:basedOn w:val="BodyTextChar"/>
    <w:link w:val="BodyTextFirstIndent"/>
    <w:uiPriority w:val="99"/>
    <w:rsid w:val="00890E90"/>
  </w:style>
  <w:style w:type="paragraph" w:styleId="BodyTextIndent3">
    <w:name w:val="Body Text Indent 3"/>
    <w:basedOn w:val="Normal"/>
    <w:link w:val="BodyTextIndent3Char"/>
    <w:uiPriority w:val="99"/>
    <w:unhideWhenUsed/>
    <w:rsid w:val="00D00D33"/>
    <w:pPr>
      <w:spacing w:after="120"/>
      <w:ind w:left="283"/>
    </w:pPr>
    <w:rPr>
      <w:sz w:val="20"/>
      <w:szCs w:val="16"/>
    </w:rPr>
  </w:style>
  <w:style w:type="character" w:customStyle="1" w:styleId="BodyTextIndent3Char">
    <w:name w:val="Body Text Indent 3 Char"/>
    <w:basedOn w:val="DefaultParagraphFont"/>
    <w:link w:val="BodyTextIndent3"/>
    <w:uiPriority w:val="99"/>
    <w:rsid w:val="00D00D33"/>
    <w:rPr>
      <w:sz w:val="20"/>
      <w:szCs w:val="16"/>
    </w:rPr>
  </w:style>
  <w:style w:type="paragraph" w:styleId="DocumentMap">
    <w:name w:val="Document Map"/>
    <w:basedOn w:val="Normal"/>
    <w:link w:val="DocumentMapChar"/>
    <w:uiPriority w:val="99"/>
    <w:semiHidden/>
    <w:unhideWhenUsed/>
    <w:rsid w:val="00B3772F"/>
    <w:pPr>
      <w:spacing w:line="240" w:lineRule="auto"/>
    </w:pPr>
    <w:rPr>
      <w:rFonts w:cs="Tahoma"/>
      <w:szCs w:val="16"/>
    </w:rPr>
  </w:style>
  <w:style w:type="character" w:customStyle="1" w:styleId="DocumentMapChar">
    <w:name w:val="Document Map Char"/>
    <w:basedOn w:val="DefaultParagraphFont"/>
    <w:link w:val="DocumentMap"/>
    <w:uiPriority w:val="99"/>
    <w:semiHidden/>
    <w:rsid w:val="00B3772F"/>
    <w:rPr>
      <w:rFonts w:cs="Tahoma"/>
      <w:szCs w:val="16"/>
    </w:rPr>
  </w:style>
  <w:style w:type="paragraph" w:styleId="EndnoteText">
    <w:name w:val="endnote text"/>
    <w:basedOn w:val="Normal"/>
    <w:link w:val="EndnoteTextChar"/>
    <w:uiPriority w:val="99"/>
    <w:unhideWhenUsed/>
    <w:rsid w:val="00B3772F"/>
    <w:pPr>
      <w:spacing w:line="240" w:lineRule="auto"/>
    </w:pPr>
    <w:rPr>
      <w:szCs w:val="20"/>
    </w:rPr>
  </w:style>
  <w:style w:type="character" w:customStyle="1" w:styleId="EndnoteTextChar">
    <w:name w:val="Endnote Text Char"/>
    <w:basedOn w:val="DefaultParagraphFont"/>
    <w:link w:val="EndnoteText"/>
    <w:uiPriority w:val="99"/>
    <w:rsid w:val="00B3772F"/>
    <w:rPr>
      <w:szCs w:val="20"/>
    </w:rPr>
  </w:style>
  <w:style w:type="character" w:styleId="Emphasis">
    <w:name w:val="Emphasis"/>
    <w:basedOn w:val="DefaultParagraphFont"/>
    <w:uiPriority w:val="20"/>
    <w:qFormat/>
    <w:rsid w:val="00B4604C"/>
    <w:rPr>
      <w:i/>
      <w:iCs/>
      <w:color w:val="auto"/>
    </w:rPr>
  </w:style>
  <w:style w:type="paragraph" w:styleId="EnvelopeReturn">
    <w:name w:val="envelope return"/>
    <w:basedOn w:val="Normal"/>
    <w:uiPriority w:val="99"/>
    <w:semiHidden/>
    <w:unhideWhenUsed/>
    <w:rsid w:val="00B3772F"/>
    <w:pPr>
      <w:spacing w:line="240" w:lineRule="auto"/>
    </w:pPr>
    <w:rPr>
      <w:rFonts w:eastAsiaTheme="majorEastAsia" w:cstheme="majorBidi"/>
      <w:szCs w:val="20"/>
    </w:rPr>
  </w:style>
  <w:style w:type="paragraph" w:styleId="MessageHeader">
    <w:name w:val="Message Header"/>
    <w:basedOn w:val="Normal"/>
    <w:link w:val="MessageHeaderChar"/>
    <w:uiPriority w:val="99"/>
    <w:semiHidden/>
    <w:unhideWhenUsed/>
    <w:rsid w:val="003400F1"/>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eastAsiaTheme="majorEastAsia" w:cstheme="majorBidi"/>
    </w:rPr>
  </w:style>
  <w:style w:type="character" w:customStyle="1" w:styleId="MessageHeaderChar">
    <w:name w:val="Message Header Char"/>
    <w:basedOn w:val="DefaultParagraphFont"/>
    <w:link w:val="MessageHeader"/>
    <w:uiPriority w:val="99"/>
    <w:semiHidden/>
    <w:rsid w:val="003400F1"/>
    <w:rPr>
      <w:rFonts w:eastAsiaTheme="majorEastAsia" w:cstheme="majorBidi"/>
      <w:shd w:val="pct20" w:color="auto" w:fill="auto"/>
    </w:rPr>
  </w:style>
  <w:style w:type="paragraph" w:styleId="NoSpacing">
    <w:name w:val="No Spacing"/>
    <w:uiPriority w:val="1"/>
    <w:qFormat/>
    <w:rsid w:val="00B4604C"/>
    <w:pPr>
      <w:spacing w:after="0" w:line="240" w:lineRule="auto"/>
    </w:pPr>
  </w:style>
  <w:style w:type="paragraph" w:styleId="NormalWeb">
    <w:name w:val="Normal (Web)"/>
    <w:basedOn w:val="Normal"/>
    <w:uiPriority w:val="99"/>
    <w:semiHidden/>
    <w:unhideWhenUsed/>
    <w:rsid w:val="00930117"/>
    <w:rPr>
      <w:rFonts w:cs="Times New Roman"/>
    </w:rPr>
  </w:style>
  <w:style w:type="paragraph" w:styleId="Index1">
    <w:name w:val="index 1"/>
    <w:basedOn w:val="Normal"/>
    <w:next w:val="Normal"/>
    <w:autoRedefine/>
    <w:uiPriority w:val="99"/>
    <w:semiHidden/>
    <w:unhideWhenUsed/>
    <w:rsid w:val="00873D7B"/>
    <w:pPr>
      <w:spacing w:line="240" w:lineRule="auto"/>
      <w:ind w:left="240" w:hanging="240"/>
    </w:pPr>
  </w:style>
  <w:style w:type="paragraph" w:styleId="IndexHeading">
    <w:name w:val="index heading"/>
    <w:basedOn w:val="Normal"/>
    <w:next w:val="Index1"/>
    <w:uiPriority w:val="99"/>
    <w:semiHidden/>
    <w:unhideWhenUsed/>
    <w:rsid w:val="00873D7B"/>
    <w:rPr>
      <w:rFonts w:eastAsiaTheme="majorEastAsia" w:cstheme="majorBidi"/>
      <w:b/>
      <w:bCs/>
    </w:rPr>
  </w:style>
  <w:style w:type="paragraph" w:styleId="ListParagraph">
    <w:name w:val="List Paragraph"/>
    <w:basedOn w:val="Normal"/>
    <w:uiPriority w:val="34"/>
    <w:qFormat/>
    <w:rsid w:val="00436F1F"/>
    <w:pPr>
      <w:ind w:left="720"/>
      <w:contextualSpacing/>
    </w:pPr>
  </w:style>
  <w:style w:type="character" w:styleId="Hyperlink">
    <w:name w:val="Hyperlink"/>
    <w:basedOn w:val="DefaultParagraphFont"/>
    <w:uiPriority w:val="99"/>
    <w:unhideWhenUsed/>
    <w:rsid w:val="007D2409"/>
    <w:rPr>
      <w:color w:val="0000FF" w:themeColor="hyperlink"/>
      <w:u w:val="single"/>
    </w:rPr>
  </w:style>
  <w:style w:type="character" w:styleId="CommentReference">
    <w:name w:val="annotation reference"/>
    <w:basedOn w:val="DefaultParagraphFont"/>
    <w:uiPriority w:val="99"/>
    <w:semiHidden/>
    <w:unhideWhenUsed/>
    <w:rsid w:val="00075746"/>
    <w:rPr>
      <w:sz w:val="16"/>
      <w:szCs w:val="16"/>
    </w:rPr>
  </w:style>
  <w:style w:type="paragraph" w:styleId="CommentText">
    <w:name w:val="annotation text"/>
    <w:basedOn w:val="Normal"/>
    <w:link w:val="CommentTextChar"/>
    <w:uiPriority w:val="99"/>
    <w:semiHidden/>
    <w:unhideWhenUsed/>
    <w:rsid w:val="00075746"/>
    <w:pPr>
      <w:spacing w:line="240" w:lineRule="auto"/>
    </w:pPr>
    <w:rPr>
      <w:sz w:val="20"/>
      <w:szCs w:val="20"/>
    </w:rPr>
  </w:style>
  <w:style w:type="character" w:customStyle="1" w:styleId="CommentTextChar">
    <w:name w:val="Comment Text Char"/>
    <w:basedOn w:val="DefaultParagraphFont"/>
    <w:link w:val="CommentText"/>
    <w:uiPriority w:val="99"/>
    <w:semiHidden/>
    <w:rsid w:val="00075746"/>
    <w:rPr>
      <w:sz w:val="20"/>
      <w:szCs w:val="20"/>
    </w:rPr>
  </w:style>
  <w:style w:type="paragraph" w:styleId="CommentSubject">
    <w:name w:val="annotation subject"/>
    <w:basedOn w:val="CommentText"/>
    <w:next w:val="CommentText"/>
    <w:link w:val="CommentSubjectChar"/>
    <w:uiPriority w:val="99"/>
    <w:semiHidden/>
    <w:unhideWhenUsed/>
    <w:rsid w:val="00075746"/>
    <w:rPr>
      <w:b/>
      <w:bCs/>
    </w:rPr>
  </w:style>
  <w:style w:type="character" w:customStyle="1" w:styleId="CommentSubjectChar">
    <w:name w:val="Comment Subject Char"/>
    <w:basedOn w:val="CommentTextChar"/>
    <w:link w:val="CommentSubject"/>
    <w:uiPriority w:val="99"/>
    <w:semiHidden/>
    <w:rsid w:val="00075746"/>
    <w:rPr>
      <w:b/>
      <w:bCs/>
      <w:sz w:val="20"/>
      <w:szCs w:val="20"/>
    </w:rPr>
  </w:style>
  <w:style w:type="paragraph" w:styleId="BalloonText">
    <w:name w:val="Balloon Text"/>
    <w:basedOn w:val="Normal"/>
    <w:link w:val="BalloonTextChar"/>
    <w:uiPriority w:val="99"/>
    <w:semiHidden/>
    <w:unhideWhenUsed/>
    <w:rsid w:val="00075746"/>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75746"/>
    <w:rPr>
      <w:rFonts w:ascii="Segoe UI" w:hAnsi="Segoe UI" w:cs="Segoe UI"/>
      <w:sz w:val="18"/>
      <w:szCs w:val="18"/>
    </w:rPr>
  </w:style>
  <w:style w:type="paragraph" w:styleId="Revision">
    <w:name w:val="Revision"/>
    <w:hidden/>
    <w:uiPriority w:val="99"/>
    <w:semiHidden/>
    <w:rsid w:val="000E5139"/>
    <w:pPr>
      <w:spacing w:after="0" w:line="240" w:lineRule="auto"/>
    </w:pPr>
  </w:style>
  <w:style w:type="character" w:styleId="FollowedHyperlink">
    <w:name w:val="FollowedHyperlink"/>
    <w:basedOn w:val="DefaultParagraphFont"/>
    <w:uiPriority w:val="99"/>
    <w:semiHidden/>
    <w:unhideWhenUsed/>
    <w:rsid w:val="00A21A31"/>
    <w:rPr>
      <w:color w:val="800080" w:themeColor="followedHyperlink"/>
      <w:u w:val="single"/>
    </w:rPr>
  </w:style>
  <w:style w:type="character" w:styleId="Strong">
    <w:name w:val="Strong"/>
    <w:basedOn w:val="DefaultParagraphFont"/>
    <w:uiPriority w:val="22"/>
    <w:qFormat/>
    <w:rsid w:val="00B4604C"/>
    <w:rPr>
      <w:b/>
      <w:bCs/>
      <w:color w:val="000000" w:themeColor="text1"/>
    </w:rPr>
  </w:style>
  <w:style w:type="character" w:styleId="SubtleEmphasis">
    <w:name w:val="Subtle Emphasis"/>
    <w:basedOn w:val="DefaultParagraphFont"/>
    <w:uiPriority w:val="19"/>
    <w:qFormat/>
    <w:rsid w:val="00B4604C"/>
    <w:rPr>
      <w:i/>
      <w:iCs/>
      <w:color w:val="404040" w:themeColor="text1" w:themeTint="BF"/>
    </w:rPr>
  </w:style>
  <w:style w:type="character" w:styleId="BookTitle">
    <w:name w:val="Book Title"/>
    <w:basedOn w:val="DefaultParagraphFont"/>
    <w:uiPriority w:val="33"/>
    <w:qFormat/>
    <w:rsid w:val="00B4604C"/>
    <w:rPr>
      <w:b w:val="0"/>
      <w:bCs w:val="0"/>
      <w:smallCaps/>
      <w:spacing w:val="5"/>
    </w:rPr>
  </w:style>
  <w:style w:type="paragraph" w:styleId="TOC1">
    <w:name w:val="toc 1"/>
    <w:basedOn w:val="Normal"/>
    <w:next w:val="Normal"/>
    <w:autoRedefine/>
    <w:uiPriority w:val="39"/>
    <w:unhideWhenUsed/>
    <w:rsid w:val="002007DA"/>
    <w:pPr>
      <w:spacing w:after="100"/>
    </w:pPr>
  </w:style>
  <w:style w:type="paragraph" w:styleId="TOC2">
    <w:name w:val="toc 2"/>
    <w:basedOn w:val="Normal"/>
    <w:next w:val="Normal"/>
    <w:autoRedefine/>
    <w:uiPriority w:val="39"/>
    <w:unhideWhenUsed/>
    <w:rsid w:val="002007DA"/>
    <w:pPr>
      <w:spacing w:after="100"/>
      <w:ind w:left="220"/>
    </w:pPr>
  </w:style>
  <w:style w:type="paragraph" w:styleId="TOC3">
    <w:name w:val="toc 3"/>
    <w:basedOn w:val="Normal"/>
    <w:next w:val="Normal"/>
    <w:autoRedefine/>
    <w:uiPriority w:val="39"/>
    <w:unhideWhenUsed/>
    <w:rsid w:val="002007DA"/>
    <w:pPr>
      <w:spacing w:after="100"/>
      <w:ind w:left="440"/>
    </w:pPr>
  </w:style>
  <w:style w:type="paragraph" w:styleId="TOC4">
    <w:name w:val="toc 4"/>
    <w:basedOn w:val="Normal"/>
    <w:next w:val="Normal"/>
    <w:autoRedefine/>
    <w:uiPriority w:val="39"/>
    <w:unhideWhenUsed/>
    <w:rsid w:val="002007DA"/>
    <w:pPr>
      <w:spacing w:after="100"/>
      <w:ind w:left="660"/>
    </w:pPr>
  </w:style>
  <w:style w:type="paragraph" w:styleId="TOC5">
    <w:name w:val="toc 5"/>
    <w:basedOn w:val="Normal"/>
    <w:next w:val="Normal"/>
    <w:autoRedefine/>
    <w:uiPriority w:val="39"/>
    <w:unhideWhenUsed/>
    <w:rsid w:val="004A5792"/>
    <w:pPr>
      <w:spacing w:after="100"/>
      <w:ind w:left="880"/>
    </w:pPr>
  </w:style>
  <w:style w:type="paragraph" w:styleId="TOC6">
    <w:name w:val="toc 6"/>
    <w:basedOn w:val="Normal"/>
    <w:next w:val="Normal"/>
    <w:autoRedefine/>
    <w:uiPriority w:val="39"/>
    <w:unhideWhenUsed/>
    <w:rsid w:val="004A5792"/>
    <w:pPr>
      <w:spacing w:after="100"/>
      <w:ind w:left="1100"/>
    </w:pPr>
  </w:style>
  <w:style w:type="table" w:styleId="TableGrid">
    <w:name w:val="Table Grid"/>
    <w:basedOn w:val="TableNormal"/>
    <w:uiPriority w:val="59"/>
    <w:rsid w:val="00D361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stTable7Colorful">
    <w:name w:val="List Table 7 Colorful"/>
    <w:basedOn w:val="TableNormal"/>
    <w:uiPriority w:val="52"/>
    <w:rsid w:val="00D361EA"/>
    <w:pPr>
      <w:spacing w:after="0" w:line="240" w:lineRule="auto"/>
    </w:pPr>
    <w:rPr>
      <w:color w:val="000000"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00000"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00000"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00000"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00000" w:themeColor="text1"/>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character" w:customStyle="1" w:styleId="markp0i3tj8ym">
    <w:name w:val="markp0i3tj8ym"/>
    <w:basedOn w:val="DefaultParagraphFont"/>
    <w:rsid w:val="00612EB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18492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http://www.colorbrewer2.org" TargetMode="External"/><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2.png"/><Relationship Id="rId7" Type="http://schemas.openxmlformats.org/officeDocument/2006/relationships/hyperlink" Target="https://github.com/haltu/muuri"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image" Target="media/image18.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getbootstrap.com/" TargetMode="External"/><Relationship Id="rId11" Type="http://schemas.openxmlformats.org/officeDocument/2006/relationships/image" Target="media/image2.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4.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hyperlink" Target="https://github.com/maya70/Qualdashv1/blob/master/home/data/minap_rscript.r" TargetMode="External"/><Relationship Id="rId10" Type="http://schemas.openxmlformats.org/officeDocument/2006/relationships/image" Target="media/image1.png"/><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www.vaqua.org/qualdash/" TargetMode="Externa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3.png"/><Relationship Id="rId8" Type="http://schemas.openxmlformats.org/officeDocument/2006/relationships/hyperlink" Target="https://d3js.org/"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colorbrewer2.org/" TargetMode="External"/><Relationship Id="rId33" Type="http://schemas.openxmlformats.org/officeDocument/2006/relationships/hyperlink" Target="https://github.com/maya70/Qualdashv1/blob/master/home/data/picanet_rscript.r" TargetMode="External"/><Relationship Id="rId38"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2AF6701-D361-4D49-9862-883967855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141</TotalTime>
  <Pages>23</Pages>
  <Words>6111</Words>
  <Characters>34835</Characters>
  <Application>Microsoft Office Word</Application>
  <DocSecurity>0</DocSecurity>
  <Lines>290</Lines>
  <Paragraphs>81</Paragraphs>
  <ScaleCrop>false</ScaleCrop>
  <HeadingPairs>
    <vt:vector size="4" baseType="variant">
      <vt:variant>
        <vt:lpstr>Title</vt:lpstr>
      </vt:variant>
      <vt:variant>
        <vt:i4>1</vt:i4>
      </vt:variant>
      <vt:variant>
        <vt:lpstr>Headings</vt:lpstr>
      </vt:variant>
      <vt:variant>
        <vt:i4>22</vt:i4>
      </vt:variant>
    </vt:vector>
  </HeadingPairs>
  <TitlesOfParts>
    <vt:vector size="23" baseType="lpstr">
      <vt:lpstr/>
      <vt:lpstr>Overview</vt:lpstr>
      <vt:lpstr>Browser Support</vt:lpstr>
      <vt:lpstr>User Interface</vt:lpstr>
      <vt:lpstr>    Getting started</vt:lpstr>
      <vt:lpstr>    The Home tab: main dashboard</vt:lpstr>
      <vt:lpstr>        Layout controls </vt:lpstr>
      <vt:lpstr>        Data Quality Pane</vt:lpstr>
      <vt:lpstr>        QualCard: Default View</vt:lpstr>
      <vt:lpstr>        QualCard: Expanded View</vt:lpstr>
      <vt:lpstr>        QualCard Sub-views</vt:lpstr>
      <vt:lpstr>    Tabular View</vt:lpstr>
      <vt:lpstr>    Data Exports</vt:lpstr>
      <vt:lpstr>        Exporting Raw Data</vt:lpstr>
      <vt:lpstr>        Exporting Visualizations</vt:lpstr>
      <vt:lpstr>Backend and API</vt:lpstr>
      <vt:lpstr>    Preparing Data and Metadata </vt:lpstr>
      <vt:lpstr>        Metadata Files</vt:lpstr>
      <vt:lpstr>        Picanet Audit Files</vt:lpstr>
      <vt:lpstr>        MINAP Audit Files</vt:lpstr>
      <vt:lpstr>    Loading Data into QualDash</vt:lpstr>
      <vt:lpstr>        Metric Specification Structure (MSS)</vt:lpstr>
      <vt:lpstr>    Session Logging</vt:lpstr>
    </vt:vector>
  </TitlesOfParts>
  <Company>University of Leeds</Company>
  <LinksUpToDate>false</LinksUpToDate>
  <CharactersWithSpaces>40865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Mai Elshehaly</dc:creator>
  <cp:keywords/>
  <dc:description/>
  <cp:lastModifiedBy>Mai El-Shehaly</cp:lastModifiedBy>
  <cp:revision>19</cp:revision>
  <cp:lastPrinted>2020-01-06T11:37:00Z</cp:lastPrinted>
  <dcterms:created xsi:type="dcterms:W3CDTF">2020-01-06T09:18:00Z</dcterms:created>
  <dcterms:modified xsi:type="dcterms:W3CDTF">2020-01-06T11:38:00Z</dcterms:modified>
</cp:coreProperties>
</file>